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37B19">
      <w:pPr>
        <w:pStyle w:val="31"/>
        <w:jc w:val="center"/>
      </w:pPr>
      <w:r>
        <w:t>RainingTrace / 雨迹</w:t>
      </w:r>
    </w:p>
    <w:p w14:paraId="0AF49F47">
      <w:pPr>
        <w:pStyle w:val="26"/>
        <w:jc w:val="center"/>
      </w:pPr>
      <w:r>
        <w:t>游戏设计总纲 · GDD V3</w:t>
      </w:r>
    </w:p>
    <w:p w14:paraId="4C94D39C">
      <w:pPr>
        <w:pStyle w:val="165"/>
        <w:jc w:val="center"/>
      </w:pPr>
      <w:r>
        <w:t>Reality Life RPG / 现实世界生活 RPG</w:t>
      </w:r>
    </w:p>
    <w:p w14:paraId="7E887F8A">
      <w:pPr>
        <w:pStyle w:val="164"/>
        <w:jc w:val="center"/>
      </w:pPr>
      <w:r>
        <w:t>版本定位：总纲版（愿景完整收录 + 开发优先级分层）</w:t>
      </w:r>
    </w:p>
    <w:p w14:paraId="282B7376">
      <w:pPr>
        <w:pStyle w:val="164"/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作者：葛洪康 唐丹琳</w:t>
      </w:r>
      <w:bookmarkStart w:id="0" w:name="_GoBack"/>
      <w:bookmarkEnd w:id="0"/>
    </w:p>
    <w:p w14:paraId="34329BFE">
      <w:pPr>
        <w:pStyle w:val="165"/>
        <w:jc w:val="center"/>
      </w:pPr>
      <w:r>
        <w:t>核心命题：让现实世界变成一个持续运行、能够被探索、记录、建设、记忆与重新发现的游戏世界。</w:t>
      </w:r>
    </w:p>
    <w:p w14:paraId="0B755741">
      <w:pPr>
        <w:pStyle w:val="3"/>
      </w:pPr>
      <w:r>
        <w:t>文档使用说明</w:t>
      </w:r>
    </w:p>
    <w:p w14:paraId="6B1E4096">
      <w:r>
        <w:t>V3 不以“砍功能”为目标，而以“收拢愿景”为目标。你的原始设计 20 项全部保留，同时加入 V2/V3 讨论中新增的观察、记忆、世界导演、传闻、时间考古、痕迹社交、世界年鉴、生活技能、地点仪式、声音图鉴、异常图鉴、世界生态等系统。优先级只用于决定“先做什么”，不代表“什么最终不做”。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6E528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470654D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优先级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2840CBE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定义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AD39E83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典型内容</w:t>
            </w:r>
          </w:p>
        </w:tc>
      </w:tr>
      <w:tr w14:paraId="453A4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946E86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 · 核心差异化</w:t>
            </w:r>
          </w:p>
        </w:tc>
        <w:tc>
          <w:tcPr>
            <w:tcW w:w="3360" w:type="dxa"/>
            <w:vAlign w:val="center"/>
          </w:tcPr>
          <w:p w14:paraId="25E76C0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没有它就不是《雨迹》</w:t>
            </w:r>
          </w:p>
        </w:tc>
        <w:tc>
          <w:tcPr>
            <w:tcW w:w="3360" w:type="dxa"/>
            <w:vAlign w:val="center"/>
          </w:tcPr>
          <w:p w14:paraId="53DF125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真实地图、探索/足迹、随手拍、记忆、世界状态、地点玩法、基础 AR、核心循环</w:t>
            </w:r>
          </w:p>
        </w:tc>
      </w:tr>
      <w:tr w14:paraId="02633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9901D2E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 · 正式骨架</w:t>
            </w:r>
          </w:p>
        </w:tc>
        <w:tc>
          <w:tcPr>
            <w:tcW w:w="3360" w:type="dxa"/>
            <w:vAlign w:val="center"/>
          </w:tcPr>
          <w:p w14:paraId="29D6695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组成完整可持续产品</w:t>
            </w:r>
          </w:p>
        </w:tc>
        <w:tc>
          <w:tcPr>
            <w:tcW w:w="3360" w:type="dxa"/>
            <w:vAlign w:val="center"/>
          </w:tcPr>
          <w:p w14:paraId="44D8A9D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NPC、资源/采集、轻经济、家园/宿舍、种植、基础制造、图鉴、轻社交、事件/传闻</w:t>
            </w:r>
          </w:p>
        </w:tc>
      </w:tr>
      <w:tr w14:paraId="04F07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1EE7AF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P2 · 扩展内容</w:t>
            </w:r>
          </w:p>
        </w:tc>
        <w:tc>
          <w:tcPr>
            <w:tcW w:w="3360" w:type="dxa"/>
            <w:vAlign w:val="center"/>
          </w:tcPr>
          <w:p w14:paraId="5EF8022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显著提升深度与长期留存</w:t>
            </w:r>
          </w:p>
        </w:tc>
        <w:tc>
          <w:tcPr>
            <w:tcW w:w="3360" w:type="dxa"/>
            <w:vAlign w:val="center"/>
          </w:tcPr>
          <w:p w14:paraId="30272A5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考古、世界历史、职业、鱼类/宠物生态、世界异常、世界周期、复杂关系网、动态热点</w:t>
            </w:r>
          </w:p>
        </w:tc>
      </w:tr>
      <w:tr w14:paraId="5A20F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E7EC63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P3 · 实验/远期</w:t>
            </w:r>
          </w:p>
        </w:tc>
        <w:tc>
          <w:tcPr>
            <w:tcW w:w="3360" w:type="dxa"/>
            <w:vAlign w:val="center"/>
          </w:tcPr>
          <w:p w14:paraId="72911FE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高风险、高成本或非常规体验</w:t>
            </w:r>
          </w:p>
        </w:tc>
        <w:tc>
          <w:tcPr>
            <w:tcW w:w="3360" w:type="dxa"/>
            <w:vAlign w:val="center"/>
          </w:tcPr>
          <w:p w14:paraId="3396CA6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高度生成式 AI、深 AR 历史复原、感官图鉴、跨城市生态、全局世界导演高级能力</w:t>
            </w:r>
          </w:p>
        </w:tc>
      </w:tr>
    </w:tbl>
    <w:p w14:paraId="22B45241"/>
    <w:p w14:paraId="4C10E83F">
      <w:pPr>
        <w:pStyle w:val="3"/>
      </w:pPr>
      <w:r>
        <w:t>目录</w:t>
      </w:r>
    </w:p>
    <w:p w14:paraId="3E6017BB">
      <w:pPr>
        <w:pStyle w:val="14"/>
      </w:pPr>
      <w:r>
        <w:t>01 产品概念与定位</w:t>
      </w:r>
    </w:p>
    <w:p w14:paraId="675BA79C">
      <w:pPr>
        <w:pStyle w:val="14"/>
      </w:pPr>
      <w:r>
        <w:t>02 设计支柱与体验目标</w:t>
      </w:r>
    </w:p>
    <w:p w14:paraId="7E9016B7">
      <w:pPr>
        <w:pStyle w:val="14"/>
      </w:pPr>
      <w:r>
        <w:t>03 核心循环与玩家一天</w:t>
      </w:r>
    </w:p>
    <w:p w14:paraId="3BF8C99A">
      <w:pPr>
        <w:pStyle w:val="14"/>
      </w:pPr>
      <w:r>
        <w:t>04 世界结构与现实映射</w:t>
      </w:r>
    </w:p>
    <w:p w14:paraId="6816EE59">
      <w:pPr>
        <w:pStyle w:val="14"/>
      </w:pPr>
      <w:r>
        <w:t>05 地图、迷雾、探索与足迹</w:t>
      </w:r>
    </w:p>
    <w:p w14:paraId="26D5B3EF">
      <w:pPr>
        <w:pStyle w:val="14"/>
      </w:pPr>
      <w:r>
        <w:t>06 随手拍、观察、记忆与记录</w:t>
      </w:r>
    </w:p>
    <w:p w14:paraId="48FA13D1">
      <w:pPr>
        <w:pStyle w:val="14"/>
      </w:pPr>
      <w:r>
        <w:t>07 世界状态：时间、天气、季节、事件</w:t>
      </w:r>
    </w:p>
    <w:p w14:paraId="23ADC530">
      <w:pPr>
        <w:pStyle w:val="14"/>
      </w:pPr>
      <w:r>
        <w:t>08 地点系统与地点仪式</w:t>
      </w:r>
    </w:p>
    <w:p w14:paraId="041637F4">
      <w:pPr>
        <w:pStyle w:val="14"/>
      </w:pPr>
      <w:r>
        <w:t>09 采集、资源与图鉴</w:t>
      </w:r>
    </w:p>
    <w:p w14:paraId="3071C53A">
      <w:pPr>
        <w:pStyle w:val="14"/>
      </w:pPr>
      <w:r>
        <w:t>10 经济、市场与交易</w:t>
      </w:r>
    </w:p>
    <w:p w14:paraId="0A9C1A7C">
      <w:pPr>
        <w:pStyle w:val="14"/>
      </w:pPr>
      <w:r>
        <w:t>11 种植、加工、工具与科技树</w:t>
      </w:r>
    </w:p>
    <w:p w14:paraId="45CE2019">
      <w:pPr>
        <w:pStyle w:val="14"/>
      </w:pPr>
      <w:r>
        <w:t>12 家园、宿舍、建造与装饰</w:t>
      </w:r>
    </w:p>
    <w:p w14:paraId="29E0FCB2">
      <w:pPr>
        <w:pStyle w:val="14"/>
      </w:pPr>
      <w:r>
        <w:t>13 钓鱼、宠物与生物生态</w:t>
      </w:r>
    </w:p>
    <w:p w14:paraId="659467B5">
      <w:pPr>
        <w:pStyle w:val="14"/>
      </w:pPr>
      <w:r>
        <w:t>14 NPC、关系、AI 与任务</w:t>
      </w:r>
    </w:p>
    <w:p w14:paraId="099020B4">
      <w:pPr>
        <w:pStyle w:val="14"/>
      </w:pPr>
      <w:r>
        <w:t>15 传闻、异常、软肉鸽与世界周期</w:t>
      </w:r>
    </w:p>
    <w:p w14:paraId="19E720A5">
      <w:pPr>
        <w:pStyle w:val="14"/>
      </w:pPr>
      <w:r>
        <w:t>16 历史、考古、遗迹与世界档案</w:t>
      </w:r>
    </w:p>
    <w:p w14:paraId="6770C2F3">
      <w:pPr>
        <w:pStyle w:val="14"/>
      </w:pPr>
      <w:r>
        <w:t>17 职业、生活技能与成长</w:t>
      </w:r>
    </w:p>
    <w:p w14:paraId="6FFC59B3">
      <w:pPr>
        <w:pStyle w:val="14"/>
      </w:pPr>
      <w:r>
        <w:t>18 轻社交与玩家痕迹</w:t>
      </w:r>
    </w:p>
    <w:p w14:paraId="0DE7C494">
      <w:pPr>
        <w:pStyle w:val="14"/>
      </w:pPr>
      <w:r>
        <w:t>19 AR / 随手拍的核心体验</w:t>
      </w:r>
    </w:p>
    <w:p w14:paraId="0FA9D683">
      <w:pPr>
        <w:pStyle w:val="14"/>
      </w:pPr>
      <w:r>
        <w:t>20 美术、音乐与感官设计</w:t>
      </w:r>
    </w:p>
    <w:p w14:paraId="396705AA">
      <w:pPr>
        <w:pStyle w:val="14"/>
      </w:pPr>
      <w:r>
        <w:t>21 开发者模式与内容生产</w:t>
      </w:r>
    </w:p>
    <w:p w14:paraId="6A031613">
      <w:pPr>
        <w:pStyle w:val="14"/>
      </w:pPr>
      <w:r>
        <w:t>22 现实世界安全、隐私与边界</w:t>
      </w:r>
    </w:p>
    <w:p w14:paraId="221E8685">
      <w:pPr>
        <w:pStyle w:val="14"/>
      </w:pPr>
      <w:r>
        <w:t>23 技术与数据架构（高层）</w:t>
      </w:r>
    </w:p>
    <w:p w14:paraId="1D8D0877">
      <w:pPr>
        <w:pStyle w:val="14"/>
      </w:pPr>
      <w:r>
        <w:t>24 MVP、阶段路线与版本规划</w:t>
      </w:r>
    </w:p>
    <w:p w14:paraId="0CCF835B">
      <w:pPr>
        <w:pStyle w:val="14"/>
      </w:pPr>
      <w:r>
        <w:t>25 KPI / 体验指标 / 失败模式</w:t>
      </w:r>
    </w:p>
    <w:p w14:paraId="3C7BBA98">
      <w:pPr>
        <w:pStyle w:val="14"/>
      </w:pPr>
      <w:r>
        <w:t>26 内容生产框架与示例</w:t>
      </w:r>
    </w:p>
    <w:p w14:paraId="2924D9C8">
      <w:pPr>
        <w:pStyle w:val="14"/>
      </w:pPr>
      <w:r>
        <w:t>27 V3 待验证问题与风险清单</w:t>
      </w:r>
    </w:p>
    <w:p w14:paraId="567F87B3">
      <w:pPr>
        <w:pStyle w:val="14"/>
      </w:pPr>
      <w:r>
        <w:t>28 结语：RainingTrace 的灵魂</w:t>
      </w:r>
    </w:p>
    <w:p w14:paraId="27A7069B">
      <w:pPr>
        <w:pStyle w:val="3"/>
      </w:pPr>
      <w:r>
        <w:t>01 产品概念与定位</w:t>
      </w:r>
    </w:p>
    <w:p w14:paraId="1DD48324">
      <w:r>
        <w:t>暂定名称：RainingTrace / 雨迹。英文名强调“雨”与“痕迹”，暗示天气、时间、行走和记忆共同留下的轨迹；中文名则更有“雨后留下的痕迹、人生留下的痕迹”的双重含义。</w:t>
      </w:r>
    </w:p>
    <w:p w14:paraId="6C2E231F">
      <w:r>
        <w:t>品类定位：现实世界生活 RPG（Reality Life RPG），融合 LBS 地图探索、生活记录、轻养成、开放世界、AR、收集、模拟经营、轻社交与软 Roguelike。</w:t>
      </w:r>
    </w:p>
    <w:p w14:paraId="40C39715">
      <w:r>
        <w:t>一句话：玩家通过真实移动、观察、拍摄与生活行为，让现实世界逐渐变成自己的游戏世界；世界会变化、NPC 会生活、记忆会沉淀、玩家会建设自己的小家，而 AR 则把这个虚拟世界反投射回现实。</w:t>
      </w:r>
    </w:p>
    <w:p w14:paraId="2A83A764">
      <w:pPr>
        <w:pStyle w:val="4"/>
      </w:pPr>
      <w:r>
        <w:t>核心差异化</w:t>
      </w:r>
    </w:p>
    <w:p w14:paraId="16937036">
      <w:pPr>
        <w:pStyle w:val="16"/>
      </w:pPr>
      <w:r>
        <w:t>现实是输入：走路、地点、天气、活动、照片、声音、观察、停留等现实行为可成为游戏输入。</w:t>
      </w:r>
    </w:p>
    <w:p w14:paraId="3113BB2C">
      <w:pPr>
        <w:pStyle w:val="16"/>
      </w:pPr>
      <w:r>
        <w:t>游戏是解释器：同一个现实地点会被转化成资源、事件、NPC、记忆、传闻、任务、历史或异常。</w:t>
      </w:r>
    </w:p>
    <w:p w14:paraId="7C57DA5E">
      <w:pPr>
        <w:pStyle w:val="16"/>
      </w:pPr>
      <w:r>
        <w:t>AR 是出口：游戏产生的角色、生物、物品、历史、记忆能够被“看见”在现实之中。</w:t>
      </w:r>
    </w:p>
    <w:p w14:paraId="28D87FEB">
      <w:pPr>
        <w:pStyle w:val="16"/>
      </w:pPr>
      <w:r>
        <w:t>记忆是长期存档：玩家不是单纯积金币，而是在形成一个属于自己的世界年鉴。</w:t>
      </w:r>
    </w:p>
    <w:p w14:paraId="4DAD8EFF">
      <w:pPr>
        <w:pStyle w:val="16"/>
      </w:pPr>
      <w:r>
        <w:t>世界是持续运行的：时间、天气、季节、现实事件、NPC 作息和玩家群体行为共同驱动世界变化。</w:t>
      </w:r>
    </w:p>
    <w:p w14:paraId="035D07A2">
      <w:pPr>
        <w:pStyle w:val="16"/>
      </w:pPr>
      <w:r>
        <w:t>轻社交不靠强聊天：通过足迹、漂流瓶、照片、地点留言、传闻和痕迹与陌生玩家间接产生联系。</w:t>
      </w:r>
    </w:p>
    <w:p w14:paraId="2F16B04D">
      <w:pPr>
        <w:pStyle w:val="3"/>
      </w:pPr>
      <w:r>
        <w:t>02 设计支柱与体验目标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3D1D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674686D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支柱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7805BC7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设计原则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D290A00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成功体验</w:t>
            </w:r>
          </w:p>
        </w:tc>
      </w:tr>
      <w:tr w14:paraId="7A39A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AD2F4D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现实即地图</w:t>
            </w:r>
          </w:p>
        </w:tc>
        <w:tc>
          <w:tcPr>
            <w:tcW w:w="3360" w:type="dxa"/>
            <w:vAlign w:val="center"/>
          </w:tcPr>
          <w:p w14:paraId="7A10E94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现实地点不是背景，而是系统对象</w:t>
            </w:r>
          </w:p>
        </w:tc>
        <w:tc>
          <w:tcPr>
            <w:tcW w:w="3360" w:type="dxa"/>
            <w:vAlign w:val="center"/>
          </w:tcPr>
          <w:p w14:paraId="03F782E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“我走到这里，游戏里真的发生了点什么。”</w:t>
            </w:r>
          </w:p>
        </w:tc>
      </w:tr>
      <w:tr w14:paraId="174AE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AE7306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发现优先</w:t>
            </w:r>
          </w:p>
        </w:tc>
        <w:tc>
          <w:tcPr>
            <w:tcW w:w="3360" w:type="dxa"/>
            <w:vAlign w:val="center"/>
          </w:tcPr>
          <w:p w14:paraId="65F8874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鼓励观察和好奇，而非纯效率打卡</w:t>
            </w:r>
          </w:p>
        </w:tc>
        <w:tc>
          <w:tcPr>
            <w:tcW w:w="3360" w:type="dxa"/>
            <w:vAlign w:val="center"/>
          </w:tcPr>
          <w:p w14:paraId="0DCA962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“我本来没打算玩，结果发现了一个东西。”</w:t>
            </w:r>
          </w:p>
        </w:tc>
      </w:tr>
      <w:tr w14:paraId="781B8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64E864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记忆即收藏</w:t>
            </w:r>
          </w:p>
        </w:tc>
        <w:tc>
          <w:tcPr>
            <w:tcW w:w="3360" w:type="dxa"/>
            <w:vAlign w:val="center"/>
          </w:tcPr>
          <w:p w14:paraId="6E03E18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照片、声音、天气、文字、事件都可沉淀</w:t>
            </w:r>
          </w:p>
        </w:tc>
        <w:tc>
          <w:tcPr>
            <w:tcW w:w="3360" w:type="dxa"/>
            <w:vAlign w:val="center"/>
          </w:tcPr>
          <w:p w14:paraId="04E9C08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“这个地方对我有故事。”</w:t>
            </w:r>
          </w:p>
        </w:tc>
      </w:tr>
      <w:tr w14:paraId="3CA23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257D5F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世界会生活</w:t>
            </w:r>
          </w:p>
        </w:tc>
        <w:tc>
          <w:tcPr>
            <w:tcW w:w="3360" w:type="dxa"/>
            <w:vAlign w:val="center"/>
          </w:tcPr>
          <w:p w14:paraId="70AC7B6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系统不围着玩家暂停</w:t>
            </w:r>
          </w:p>
        </w:tc>
        <w:tc>
          <w:tcPr>
            <w:tcW w:w="3360" w:type="dxa"/>
            <w:vAlign w:val="center"/>
          </w:tcPr>
          <w:p w14:paraId="64D50E1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“我没来，世界也发生过事情。”</w:t>
            </w:r>
          </w:p>
        </w:tc>
      </w:tr>
      <w:tr w14:paraId="4B6CB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190F12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软成长</w:t>
            </w:r>
          </w:p>
        </w:tc>
        <w:tc>
          <w:tcPr>
            <w:tcW w:w="3360" w:type="dxa"/>
            <w:vAlign w:val="center"/>
          </w:tcPr>
          <w:p w14:paraId="593E1B6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生活技能与兴趣推动成长，不强调数值碾压</w:t>
            </w:r>
          </w:p>
        </w:tc>
        <w:tc>
          <w:tcPr>
            <w:tcW w:w="3360" w:type="dxa"/>
            <w:vAlign w:val="center"/>
          </w:tcPr>
          <w:p w14:paraId="05E7F77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“我越来越像我自己。”</w:t>
            </w:r>
          </w:p>
        </w:tc>
      </w:tr>
      <w:tr w14:paraId="0A71B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17A6F8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异质而温柔的惊奇</w:t>
            </w:r>
          </w:p>
        </w:tc>
        <w:tc>
          <w:tcPr>
            <w:tcW w:w="3360" w:type="dxa"/>
            <w:vAlign w:val="center"/>
          </w:tcPr>
          <w:p w14:paraId="74D7C7B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保留异常、传闻、隐藏事件与幻想</w:t>
            </w:r>
          </w:p>
        </w:tc>
        <w:tc>
          <w:tcPr>
            <w:tcW w:w="3360" w:type="dxa"/>
            <w:vAlign w:val="center"/>
          </w:tcPr>
          <w:p w14:paraId="6D67DC2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“现实很正常，但这里偶尔有一点不对劲。”</w:t>
            </w:r>
          </w:p>
        </w:tc>
      </w:tr>
      <w:tr w14:paraId="57AC6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F56491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低压力社交</w:t>
            </w:r>
          </w:p>
        </w:tc>
        <w:tc>
          <w:tcPr>
            <w:tcW w:w="3360" w:type="dxa"/>
            <w:vAlign w:val="center"/>
          </w:tcPr>
          <w:p w14:paraId="4253554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玩家之间留下痕迹而非强制组队</w:t>
            </w:r>
          </w:p>
        </w:tc>
        <w:tc>
          <w:tcPr>
            <w:tcW w:w="3360" w:type="dxa"/>
            <w:vAlign w:val="center"/>
          </w:tcPr>
          <w:p w14:paraId="41B6A2E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“陌生人给这个地方留下了一点东西。”</w:t>
            </w:r>
          </w:p>
        </w:tc>
      </w:tr>
      <w:tr w14:paraId="3F9E5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DE731A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建设自己的世界</w:t>
            </w:r>
          </w:p>
        </w:tc>
        <w:tc>
          <w:tcPr>
            <w:tcW w:w="3360" w:type="dxa"/>
            <w:vAlign w:val="center"/>
          </w:tcPr>
          <w:p w14:paraId="5C59B7A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宿舍/家是玩家的稳定锚点</w:t>
            </w:r>
          </w:p>
        </w:tc>
        <w:tc>
          <w:tcPr>
            <w:tcW w:w="3360" w:type="dxa"/>
            <w:vAlign w:val="center"/>
          </w:tcPr>
          <w:p w14:paraId="1C18A62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“这里是我的世界核心。”</w:t>
            </w:r>
          </w:p>
        </w:tc>
      </w:tr>
    </w:tbl>
    <w:p w14:paraId="672C4159"/>
    <w:p w14:paraId="7316EBF4">
      <w:pPr>
        <w:pStyle w:val="4"/>
      </w:pPr>
      <w:r>
        <w:t>核心体验情绪曲线</w:t>
      </w:r>
    </w:p>
    <w:p w14:paraId="061A6544">
      <w:r>
        <w:t>推荐追求：平静 → 好奇 → 发现 → 小奖励 → 意外 → 记录 → 成长 → 反思。玩家可以高效率，也可以漫无目的；两者都应该得到合理回报。</w:t>
      </w:r>
    </w:p>
    <w:p w14:paraId="4193863C">
      <w:pPr>
        <w:pStyle w:val="3"/>
      </w:pPr>
      <w:r>
        <w:t>03 核心循环与玩家一天</w:t>
      </w:r>
    </w:p>
    <w:p w14:paraId="2C57B680">
      <w:pPr>
        <w:pStyle w:val="4"/>
      </w:pPr>
      <w:r>
        <w:t>核心循环</w:t>
      </w:r>
    </w:p>
    <w:p w14:paraId="66E4CA18">
      <w:pPr>
        <w:pStyle w:val="14"/>
      </w:pPr>
      <w:r>
        <w:t>选择一个现实目的：上课、散步、买饭、去湖边、去图书馆、回宿舍。</w:t>
      </w:r>
    </w:p>
    <w:p w14:paraId="0964ABA2">
      <w:pPr>
        <w:pStyle w:val="14"/>
      </w:pPr>
      <w:r>
        <w:t>进入世界：地图、天气、时间和附近状态开始提供上下文。</w:t>
      </w:r>
    </w:p>
    <w:p w14:paraId="6D34AF32">
      <w:pPr>
        <w:pStyle w:val="14"/>
      </w:pPr>
      <w:r>
        <w:t>探索/观察：迷雾淡开、发现地点、资源、人物、事件或异常。</w:t>
      </w:r>
    </w:p>
    <w:p w14:paraId="35B9DE1E">
      <w:pPr>
        <w:pStyle w:val="14"/>
      </w:pPr>
      <w:r>
        <w:t>主动行为：拍摄、采集、对话、交易、钓鱼、种植、记录、制作或参与地点仪式。</w:t>
      </w:r>
    </w:p>
    <w:p w14:paraId="7740D936">
      <w:pPr>
        <w:pStyle w:val="14"/>
      </w:pPr>
      <w:r>
        <w:t>获得结果：资源、关系、图鉴、记忆、货币、情报、世界状态变化。</w:t>
      </w:r>
    </w:p>
    <w:p w14:paraId="753B7D0D">
      <w:pPr>
        <w:pStyle w:val="14"/>
      </w:pPr>
      <w:r>
        <w:t>回到家/宿舍：整理物品、加工、装饰、查看日记、布置、规划下一次出门。</w:t>
      </w:r>
    </w:p>
    <w:p w14:paraId="050F1C8A">
      <w:pPr>
        <w:pStyle w:val="14"/>
      </w:pPr>
      <w:r>
        <w:t>世界推进：时间流逝、NPC 执行作息、事件变化、天气改变、周期更新。</w:t>
      </w:r>
    </w:p>
    <w:p w14:paraId="77896282">
      <w:pPr>
        <w:pStyle w:val="14"/>
      </w:pPr>
      <w:r>
        <w:t>长期沉淀：玩家世界史逐渐形成，解锁职业倾向、地点历史、传闻线和稀有内容。</w:t>
      </w:r>
    </w:p>
    <w:p w14:paraId="0E679571">
      <w:pPr>
        <w:pStyle w:val="4"/>
      </w:pPr>
      <w:r>
        <w:t>典型 20 分钟游戏体验</w:t>
      </w:r>
    </w:p>
    <w:p w14:paraId="449E5D87">
      <w:r>
        <w:t>玩家原本只是去学校湖边。路上迷雾打开；天气是小雨。系统提示“雨天湖泊生态活跃”。玩家看到一条陌生足迹，顺着走发现一处过去没见过的资源点。拍照识别后获得“雨生苔痕”与一条记忆。湖边出现可钓鱼状态，钓到普通鱼；同时发现一个漂流瓶，里面是另一位玩家留下的地点传闻。回宿舍后把苔痕加工成装饰，把当天照片整理成“雨日记”，世界档案自动生成一条“第一次在雨中来到湖边”的记录。整个过程不需要硬任务驱动。</w:t>
      </w:r>
    </w:p>
    <w:p w14:paraId="073317AB">
      <w:pPr>
        <w:pStyle w:val="3"/>
      </w:pPr>
      <w:r>
        <w:t>04 世界结构与现实映射</w:t>
      </w:r>
    </w:p>
    <w:p w14:paraId="17CC1B69">
      <w:pPr>
        <w:pStyle w:val="4"/>
      </w:pPr>
      <w:r>
        <w:t>三层世界模型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5FC7E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70A969A1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层级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3DBD095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22F6185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作用</w:t>
            </w:r>
          </w:p>
        </w:tc>
      </w:tr>
      <w:tr w14:paraId="2819E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78D581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Reality / 现实层</w:t>
            </w:r>
          </w:p>
        </w:tc>
        <w:tc>
          <w:tcPr>
            <w:tcW w:w="3360" w:type="dxa"/>
            <w:vAlign w:val="center"/>
          </w:tcPr>
          <w:p w14:paraId="1E72FAB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真实地图、地点、天气、活动、人流、照片、声音、现实事件</w:t>
            </w:r>
          </w:p>
        </w:tc>
        <w:tc>
          <w:tcPr>
            <w:tcW w:w="3360" w:type="dxa"/>
            <w:vAlign w:val="center"/>
          </w:tcPr>
          <w:p w14:paraId="3181703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提供输入与真实性</w:t>
            </w:r>
          </w:p>
        </w:tc>
      </w:tr>
      <w:tr w14:paraId="63AA9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34847B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Game World / 游戏层</w:t>
            </w:r>
          </w:p>
        </w:tc>
        <w:tc>
          <w:tcPr>
            <w:tcW w:w="3360" w:type="dxa"/>
            <w:vAlign w:val="center"/>
          </w:tcPr>
          <w:p w14:paraId="78D46A6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NPC、资源、经济、家园、异常、任务、幻想生物、世界状态</w:t>
            </w:r>
          </w:p>
        </w:tc>
        <w:tc>
          <w:tcPr>
            <w:tcW w:w="3360" w:type="dxa"/>
            <w:vAlign w:val="center"/>
          </w:tcPr>
          <w:p w14:paraId="1CAEC49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提供可玩性与游戏规则</w:t>
            </w:r>
          </w:p>
        </w:tc>
      </w:tr>
      <w:tr w14:paraId="35B94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34964D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Memory World / 记忆层</w:t>
            </w:r>
          </w:p>
        </w:tc>
        <w:tc>
          <w:tcPr>
            <w:tcW w:w="3360" w:type="dxa"/>
            <w:vAlign w:val="center"/>
          </w:tcPr>
          <w:p w14:paraId="1F1BD0B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玩家足迹、照片、日记、声音、时间胶囊、故事、关系</w:t>
            </w:r>
          </w:p>
        </w:tc>
        <w:tc>
          <w:tcPr>
            <w:tcW w:w="3360" w:type="dxa"/>
            <w:vAlign w:val="center"/>
          </w:tcPr>
          <w:p w14:paraId="193FA54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提供个性化长期价值</w:t>
            </w:r>
          </w:p>
        </w:tc>
      </w:tr>
    </w:tbl>
    <w:p w14:paraId="0999AB0C"/>
    <w:p w14:paraId="7A7E9750">
      <w:r>
        <w:t>目标不是把现实“覆盖”为游戏 UI，而是在现实上叠加第二层可解释、可游玩的世界。</w:t>
      </w:r>
    </w:p>
    <w:p w14:paraId="2327C2BB">
      <w:pPr>
        <w:pStyle w:val="4"/>
      </w:pPr>
      <w:r>
        <w:t>地图规模策略</w:t>
      </w:r>
    </w:p>
    <w:p w14:paraId="72790D9A">
      <w:r>
        <w:t>V3 不强行限定学校还是整座城市。建议采用“分层可扩张”模型：P0 先覆盖校园/大学园区或一个高密度可步行区域；P1 扩展到校区周边；P2 支持城市级；P3 再考虑跨城市/跨区域世界。地图基础数据应允许无限扩展，但玩法密度按区域控制。</w:t>
      </w:r>
    </w:p>
    <w:p w14:paraId="22BFFFC8">
      <w:pPr>
        <w:pStyle w:val="3"/>
      </w:pPr>
      <w:r>
        <w:t>05 地图、迷雾、探索与足迹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1D3F3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654C77C1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系统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3D93A2C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设计内容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F502A83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优先级</w:t>
            </w:r>
          </w:p>
        </w:tc>
      </w:tr>
      <w:tr w14:paraId="34EA7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93C8F2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六边形地图</w:t>
            </w:r>
          </w:p>
        </w:tc>
        <w:tc>
          <w:tcPr>
            <w:tcW w:w="3360" w:type="dxa"/>
            <w:vAlign w:val="center"/>
          </w:tcPr>
          <w:p w14:paraId="7EDD4B4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现实空间被抽象为可探索单元；六边形用于视图/状态管理，不要求玩家理解网格</w:t>
            </w:r>
          </w:p>
        </w:tc>
        <w:tc>
          <w:tcPr>
            <w:tcW w:w="3360" w:type="dxa"/>
            <w:vAlign w:val="center"/>
          </w:tcPr>
          <w:p w14:paraId="1E72E43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</w:t>
            </w:r>
          </w:p>
        </w:tc>
      </w:tr>
      <w:tr w14:paraId="5034A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011072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迷雾</w:t>
            </w:r>
          </w:p>
        </w:tc>
        <w:tc>
          <w:tcPr>
            <w:tcW w:w="3360" w:type="dxa"/>
            <w:vAlign w:val="center"/>
          </w:tcPr>
          <w:p w14:paraId="0C5FB13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进入/靠近区域后揭示；未来支持逐步淡开、历史覆盖层</w:t>
            </w:r>
          </w:p>
        </w:tc>
        <w:tc>
          <w:tcPr>
            <w:tcW w:w="3360" w:type="dxa"/>
            <w:vAlign w:val="center"/>
          </w:tcPr>
          <w:p w14:paraId="65119AA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</w:t>
            </w:r>
          </w:p>
        </w:tc>
      </w:tr>
      <w:tr w14:paraId="00FA8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92EF15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足迹</w:t>
            </w:r>
          </w:p>
        </w:tc>
        <w:tc>
          <w:tcPr>
            <w:tcW w:w="3360" w:type="dxa"/>
            <w:vAlign w:val="center"/>
          </w:tcPr>
          <w:p w14:paraId="749ECBA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记录走过路线；可开关、按日期筛选、可生成日历与日记</w:t>
            </w:r>
          </w:p>
        </w:tc>
        <w:tc>
          <w:tcPr>
            <w:tcW w:w="3360" w:type="dxa"/>
            <w:vAlign w:val="center"/>
          </w:tcPr>
          <w:p w14:paraId="04DC7DA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</w:t>
            </w:r>
          </w:p>
        </w:tc>
      </w:tr>
      <w:tr w14:paraId="5E782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7FB10C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地点图层</w:t>
            </w:r>
          </w:p>
        </w:tc>
        <w:tc>
          <w:tcPr>
            <w:tcW w:w="3360" w:type="dxa"/>
            <w:vAlign w:val="center"/>
          </w:tcPr>
          <w:p w14:paraId="101C857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人物、地点、事件、资源、记忆、异常等多层切换</w:t>
            </w:r>
          </w:p>
        </w:tc>
        <w:tc>
          <w:tcPr>
            <w:tcW w:w="3360" w:type="dxa"/>
            <w:vAlign w:val="center"/>
          </w:tcPr>
          <w:p w14:paraId="4E35B39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</w:t>
            </w:r>
          </w:p>
        </w:tc>
      </w:tr>
      <w:tr w14:paraId="3E77F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766EE2E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热点</w:t>
            </w:r>
          </w:p>
        </w:tc>
        <w:tc>
          <w:tcPr>
            <w:tcW w:w="3360" w:type="dxa"/>
            <w:vAlign w:val="center"/>
          </w:tcPr>
          <w:p w14:paraId="5DEC7CF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基于玩家行为和现实事件形成动态热点</w:t>
            </w:r>
          </w:p>
        </w:tc>
        <w:tc>
          <w:tcPr>
            <w:tcW w:w="3360" w:type="dxa"/>
            <w:vAlign w:val="center"/>
          </w:tcPr>
          <w:p w14:paraId="48E33D2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P2</w:t>
            </w:r>
          </w:p>
        </w:tc>
      </w:tr>
      <w:tr w14:paraId="14343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E86F38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路径历史</w:t>
            </w:r>
          </w:p>
        </w:tc>
        <w:tc>
          <w:tcPr>
            <w:tcW w:w="3360" w:type="dxa"/>
            <w:vAlign w:val="center"/>
          </w:tcPr>
          <w:p w14:paraId="29971B2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某条路在不同日/天气可形成“世界叙事”</w:t>
            </w:r>
          </w:p>
        </w:tc>
        <w:tc>
          <w:tcPr>
            <w:tcW w:w="3360" w:type="dxa"/>
            <w:vAlign w:val="center"/>
          </w:tcPr>
          <w:p w14:paraId="4365454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P2</w:t>
            </w:r>
          </w:p>
        </w:tc>
      </w:tr>
    </w:tbl>
    <w:p w14:paraId="6CD25243"/>
    <w:p w14:paraId="635523C0">
      <w:r>
        <w:t>足迹不是监控式数据展示，而是“我曾经在那里”的个人世界记录。默认强调隐私与可控。</w:t>
      </w:r>
    </w:p>
    <w:p w14:paraId="5CFB8803">
      <w:pPr>
        <w:pStyle w:val="3"/>
      </w:pPr>
      <w:r>
        <w:t>06 随手拍、观察、记忆与记录</w:t>
      </w:r>
    </w:p>
    <w:p w14:paraId="1E42442A">
      <w:pPr>
        <w:pStyle w:val="4"/>
      </w:pPr>
      <w:r>
        <w:t>随手拍系统</w:t>
      </w:r>
    </w:p>
    <w:p w14:paraId="52273B0C">
      <w:r>
        <w:t>随手拍是 P0 核心：相机不是附加功能，而是游戏输入器。照片可以被识别为植物、动物、建筑、物件、天气状态、颜色、地点或情绪标签，并生成资源、图鉴或记忆。</w:t>
      </w:r>
    </w:p>
    <w:p w14:paraId="0C846A30">
      <w:pPr>
        <w:pStyle w:val="16"/>
      </w:pPr>
      <w:r>
        <w:t>照片 → 识别对象 → 游戏对象；例如一棵树可以成为树木图鉴、季节记忆、木材资源线索。</w:t>
      </w:r>
    </w:p>
    <w:p w14:paraId="736A2115">
      <w:pPr>
        <w:pStyle w:val="16"/>
      </w:pPr>
      <w:r>
        <w:t>同一地点反复拍摄会形成时间序列，支持季节档案与四季对比。</w:t>
      </w:r>
    </w:p>
    <w:p w14:paraId="0D49E74D">
      <w:pPr>
        <w:pStyle w:val="16"/>
      </w:pPr>
      <w:r>
        <w:t>稀有拍摄条件可以产生异常图鉴，例如月光鱼、镜像倒影、雨中异常生物。</w:t>
      </w:r>
    </w:p>
    <w:p w14:paraId="0E633BD1">
      <w:pPr>
        <w:pStyle w:val="16"/>
      </w:pPr>
      <w:r>
        <w:t>照片可用于 NPC 任务、地点档案、玩家家园装饰和世界年鉴。</w:t>
      </w:r>
    </w:p>
    <w:p w14:paraId="700EB0E2">
      <w:pPr>
        <w:pStyle w:val="4"/>
      </w:pPr>
      <w:r>
        <w:t>观察系统</w:t>
      </w:r>
    </w:p>
    <w:p w14:paraId="2B05176F">
      <w:pPr>
        <w:pStyle w:val="16"/>
      </w:pPr>
      <w:r>
        <w:t>观察、聆听、拍摄、记录、测量、推断等行为均可成为轻交互。</w:t>
      </w:r>
    </w:p>
    <w:p w14:paraId="3E55CFA2">
      <w:pPr>
        <w:pStyle w:val="16"/>
      </w:pPr>
      <w:r>
        <w:t>系统鼓励玩家停留和注意现实，而不是只在地图上追问“哪里有奖励”。</w:t>
      </w:r>
    </w:p>
    <w:p w14:paraId="54BC5A89">
      <w:pPr>
        <w:pStyle w:val="16"/>
      </w:pPr>
      <w:r>
        <w:t>部分隐藏事件只能通过观察触发，而非地图图标。</w:t>
      </w:r>
    </w:p>
    <w:p w14:paraId="10DDA7E1">
      <w:pPr>
        <w:pStyle w:val="4"/>
      </w:pPr>
      <w:r>
        <w:t>记忆节点</w:t>
      </w:r>
    </w:p>
    <w:p w14:paraId="1B82D589">
      <w:pPr>
        <w:pStyle w:val="16"/>
      </w:pPr>
      <w:r>
        <w:t>位置 + 时间 + 图片/视频 + 文字 + 心情 + 天气 + 相关 NPC/事件。</w:t>
      </w:r>
    </w:p>
    <w:p w14:paraId="480543B2">
      <w:pPr>
        <w:pStyle w:val="16"/>
      </w:pPr>
      <w:r>
        <w:t>记忆可以生成 Memory Tag，例如雨、夜、第一次、朋友、学习、湖边、猫。</w:t>
      </w:r>
    </w:p>
    <w:p w14:paraId="081CAFF3">
      <w:pPr>
        <w:pStyle w:val="16"/>
      </w:pPr>
      <w:r>
        <w:t>记忆可以加工为“回忆”“纪念品”“年度档案”等高阶收藏。</w:t>
      </w:r>
    </w:p>
    <w:p w14:paraId="5A02376B">
      <w:pPr>
        <w:pStyle w:val="16"/>
      </w:pPr>
      <w:r>
        <w:t>记忆重现：在原地点用 AR 重现过去的照片、文字、声音、虚拟角色或历史状态。</w:t>
      </w:r>
    </w:p>
    <w:p w14:paraId="4D697C5B">
      <w:pPr>
        <w:pStyle w:val="4"/>
      </w:pPr>
      <w:r>
        <w:t>个人世界图谱</w:t>
      </w:r>
    </w:p>
    <w:p w14:paraId="7194E091">
      <w:r>
        <w:t>系统可以统计玩家最常去的地点、最常出现的天气、最常记录的主题、最常互动的角色等，形成“你的世界”而非通用用户画像。</w:t>
      </w:r>
    </w:p>
    <w:p w14:paraId="23670515">
      <w:pPr>
        <w:pStyle w:val="3"/>
      </w:pPr>
      <w:r>
        <w:t>07 世界状态：时间、天气、季节、事件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585E8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217EAC61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状态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D6F26BB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影响对象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D6A0E7C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示例</w:t>
            </w:r>
          </w:p>
        </w:tc>
      </w:tr>
      <w:tr w14:paraId="6D6FD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2D58B2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时间</w:t>
            </w:r>
          </w:p>
        </w:tc>
        <w:tc>
          <w:tcPr>
            <w:tcW w:w="3360" w:type="dxa"/>
            <w:vAlign w:val="center"/>
          </w:tcPr>
          <w:p w14:paraId="1EAD926E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NPC 作息、资源、鱼类、光照、异常</w:t>
            </w:r>
          </w:p>
        </w:tc>
        <w:tc>
          <w:tcPr>
            <w:tcW w:w="3360" w:type="dxa"/>
            <w:vAlign w:val="center"/>
          </w:tcPr>
          <w:p w14:paraId="72A811A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凌晨出现夜行生物；某 NPC 只在午后到湖边</w:t>
            </w:r>
          </w:p>
        </w:tc>
      </w:tr>
      <w:tr w14:paraId="22CFD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2F4606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天气</w:t>
            </w:r>
          </w:p>
        </w:tc>
        <w:tc>
          <w:tcPr>
            <w:tcW w:w="3360" w:type="dxa"/>
            <w:vAlign w:val="center"/>
          </w:tcPr>
          <w:p w14:paraId="7C40475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资源、NPC、活动、AR、摄影、钓鱼</w:t>
            </w:r>
          </w:p>
        </w:tc>
        <w:tc>
          <w:tcPr>
            <w:tcW w:w="3360" w:type="dxa"/>
            <w:vAlign w:val="center"/>
          </w:tcPr>
          <w:p w14:paraId="2063176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雨天蘑菇增加；湖泊鱼类改变</w:t>
            </w:r>
          </w:p>
        </w:tc>
      </w:tr>
      <w:tr w14:paraId="4934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B406BE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季节</w:t>
            </w:r>
          </w:p>
        </w:tc>
        <w:tc>
          <w:tcPr>
            <w:tcW w:w="3360" w:type="dxa"/>
            <w:vAlign w:val="center"/>
          </w:tcPr>
          <w:p w14:paraId="2917335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种植、图鉴、装饰、事件</w:t>
            </w:r>
          </w:p>
        </w:tc>
        <w:tc>
          <w:tcPr>
            <w:tcW w:w="3360" w:type="dxa"/>
            <w:vAlign w:val="center"/>
          </w:tcPr>
          <w:p w14:paraId="0549F53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春季植物、夏季鱼群、秋季落叶</w:t>
            </w:r>
          </w:p>
        </w:tc>
      </w:tr>
      <w:tr w14:paraId="0DEF3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7A81E5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世界状态</w:t>
            </w:r>
          </w:p>
        </w:tc>
        <w:tc>
          <w:tcPr>
            <w:tcW w:w="3360" w:type="dxa"/>
            <w:vAlign w:val="center"/>
          </w:tcPr>
          <w:p w14:paraId="2747D0CE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区域活跃度、故事线、经济、传闻</w:t>
            </w:r>
          </w:p>
        </w:tc>
        <w:tc>
          <w:tcPr>
            <w:tcW w:w="3360" w:type="dxa"/>
            <w:vAlign w:val="center"/>
          </w:tcPr>
          <w:p w14:paraId="665713C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校园庆典导致某区域繁忙</w:t>
            </w:r>
          </w:p>
        </w:tc>
      </w:tr>
      <w:tr w14:paraId="73483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B9DE2F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现实事件</w:t>
            </w:r>
          </w:p>
        </w:tc>
        <w:tc>
          <w:tcPr>
            <w:tcW w:w="3360" w:type="dxa"/>
            <w:vAlign w:val="center"/>
          </w:tcPr>
          <w:p w14:paraId="54A7EAA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现实事件映射到游戏世界</w:t>
            </w:r>
          </w:p>
        </w:tc>
        <w:tc>
          <w:tcPr>
            <w:tcW w:w="3360" w:type="dxa"/>
            <w:vAlign w:val="center"/>
          </w:tcPr>
          <w:p w14:paraId="1A70099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校庆、展览、比赛、庆典</w:t>
            </w:r>
          </w:p>
        </w:tc>
      </w:tr>
      <w:tr w14:paraId="2C3A7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1E41EF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历史周期</w:t>
            </w:r>
          </w:p>
        </w:tc>
        <w:tc>
          <w:tcPr>
            <w:tcW w:w="3360" w:type="dxa"/>
            <w:vAlign w:val="center"/>
          </w:tcPr>
          <w:p w14:paraId="5F18587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长期变化和年度档案</w:t>
            </w:r>
          </w:p>
        </w:tc>
        <w:tc>
          <w:tcPr>
            <w:tcW w:w="3360" w:type="dxa"/>
            <w:vAlign w:val="center"/>
          </w:tcPr>
          <w:p w14:paraId="39A50D2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2026/2027 同一地点的季节变化</w:t>
            </w:r>
          </w:p>
        </w:tc>
      </w:tr>
    </w:tbl>
    <w:p w14:paraId="1D088C8D"/>
    <w:p w14:paraId="22BE652F">
      <w:pPr>
        <w:pStyle w:val="4"/>
      </w:pPr>
      <w:r>
        <w:t>世界导演（World Director）</w:t>
      </w:r>
    </w:p>
    <w:p w14:paraId="30A8B04B">
      <w:r>
        <w:t>高级系统：持续读取时间、天气、玩家行为、NPC状态、地点活跃度与现实事件，选择当前世界应该出现哪些小事件、资源、传闻和异常。目标不是“AI 生成一切”，而是以规则为骨架、生成式系统为调度层。P2-P3。</w:t>
      </w:r>
    </w:p>
    <w:p w14:paraId="64C72472">
      <w:pPr>
        <w:pStyle w:val="3"/>
      </w:pPr>
      <w:r>
        <w:t>08 地点系统与地点仪式</w:t>
      </w:r>
    </w:p>
    <w:p w14:paraId="78A8769D">
      <w:r>
        <w:t>设计原则：地图上没有“纯背景地点”。每个重要地点至少拥有一个可执行动作；成熟地点拥有观察、采集、交易、NPC、事件、仪式、AR、历史等多个交互层。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3712E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77AD1D5C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地点示例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9B79C6A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基础玩法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CA90849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高级玩法</w:t>
            </w:r>
          </w:p>
        </w:tc>
      </w:tr>
      <w:tr w14:paraId="19AB8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79E743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湖</w:t>
            </w:r>
          </w:p>
        </w:tc>
        <w:tc>
          <w:tcPr>
            <w:tcW w:w="3360" w:type="dxa"/>
            <w:vAlign w:val="center"/>
          </w:tcPr>
          <w:p w14:paraId="71EA383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钓鱼、采集、拍摄</w:t>
            </w:r>
          </w:p>
        </w:tc>
        <w:tc>
          <w:tcPr>
            <w:tcW w:w="3360" w:type="dxa"/>
            <w:vAlign w:val="center"/>
          </w:tcPr>
          <w:p w14:paraId="6986D1F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夜间异常、生态档案、漂流瓶、历史复原</w:t>
            </w:r>
          </w:p>
        </w:tc>
      </w:tr>
      <w:tr w14:paraId="2564D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59B56F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图书馆</w:t>
            </w:r>
          </w:p>
        </w:tc>
        <w:tc>
          <w:tcPr>
            <w:tcW w:w="3360" w:type="dxa"/>
            <w:vAlign w:val="center"/>
          </w:tcPr>
          <w:p w14:paraId="51C83A8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知识采集、NPC</w:t>
            </w:r>
          </w:p>
        </w:tc>
        <w:tc>
          <w:tcPr>
            <w:tcW w:w="3360" w:type="dxa"/>
            <w:vAlign w:val="center"/>
          </w:tcPr>
          <w:p w14:paraId="016CA4B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历史档案、隐藏书目、时间考古</w:t>
            </w:r>
          </w:p>
        </w:tc>
      </w:tr>
      <w:tr w14:paraId="28A74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069FEC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食堂</w:t>
            </w:r>
          </w:p>
        </w:tc>
        <w:tc>
          <w:tcPr>
            <w:tcW w:w="3360" w:type="dxa"/>
            <w:vAlign w:val="center"/>
          </w:tcPr>
          <w:p w14:paraId="1A0F5DF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交易、每日菜品</w:t>
            </w:r>
          </w:p>
        </w:tc>
        <w:tc>
          <w:tcPr>
            <w:tcW w:w="3360" w:type="dxa"/>
            <w:vAlign w:val="center"/>
          </w:tcPr>
          <w:p w14:paraId="6497DE5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饮食图鉴、社交热点、NPC剧情</w:t>
            </w:r>
          </w:p>
        </w:tc>
      </w:tr>
      <w:tr w14:paraId="34441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18E1C8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宿舍</w:t>
            </w:r>
          </w:p>
        </w:tc>
        <w:tc>
          <w:tcPr>
            <w:tcW w:w="3360" w:type="dxa"/>
            <w:vAlign w:val="center"/>
          </w:tcPr>
          <w:p w14:paraId="6E0FFDA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休息、仓库、制作</w:t>
            </w:r>
          </w:p>
        </w:tc>
        <w:tc>
          <w:tcPr>
            <w:tcW w:w="3360" w:type="dxa"/>
            <w:vAlign w:val="center"/>
          </w:tcPr>
          <w:p w14:paraId="66A6AB1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家园、记忆墙、宠物、展示系统</w:t>
            </w:r>
          </w:p>
        </w:tc>
      </w:tr>
      <w:tr w14:paraId="14B58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F53D44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老建筑</w:t>
            </w:r>
          </w:p>
        </w:tc>
        <w:tc>
          <w:tcPr>
            <w:tcW w:w="3360" w:type="dxa"/>
            <w:vAlign w:val="center"/>
          </w:tcPr>
          <w:p w14:paraId="7F36CBC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观察、照片</w:t>
            </w:r>
          </w:p>
        </w:tc>
        <w:tc>
          <w:tcPr>
            <w:tcW w:w="3360" w:type="dxa"/>
            <w:vAlign w:val="center"/>
          </w:tcPr>
          <w:p w14:paraId="5157E91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AR 历史修复、遗迹谜题</w:t>
            </w:r>
          </w:p>
        </w:tc>
      </w:tr>
      <w:tr w14:paraId="65C3F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5C120B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公园/花园</w:t>
            </w:r>
          </w:p>
        </w:tc>
        <w:tc>
          <w:tcPr>
            <w:tcW w:w="3360" w:type="dxa"/>
            <w:vAlign w:val="center"/>
          </w:tcPr>
          <w:p w14:paraId="3311DCA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植物、散步</w:t>
            </w:r>
          </w:p>
        </w:tc>
        <w:tc>
          <w:tcPr>
            <w:tcW w:w="3360" w:type="dxa"/>
            <w:vAlign w:val="center"/>
          </w:tcPr>
          <w:p w14:paraId="3F499E2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季节图鉴、地点仪式</w:t>
            </w:r>
          </w:p>
        </w:tc>
      </w:tr>
    </w:tbl>
    <w:p w14:paraId="5A20EC96"/>
    <w:p w14:paraId="02DB1F9F">
      <w:pPr>
        <w:pStyle w:val="4"/>
      </w:pPr>
      <w:r>
        <w:t>地点微仪式</w:t>
      </w:r>
    </w:p>
    <w:p w14:paraId="6C0385B5">
      <w:r>
        <w:t>地点应有一些小而固定的行为，例如在湖边放漂流瓶、在图书馆写阅读记录、在樱花树下拍照、在宿舍写日记、在山顶看日落。仪式不应成为强制打卡，而是形成“这个地方属于某种生活方式”的感觉。</w:t>
      </w:r>
    </w:p>
    <w:p w14:paraId="60C47CDF">
      <w:pPr>
        <w:pStyle w:val="3"/>
      </w:pPr>
      <w:r>
        <w:t>09 采集、资源与图鉴</w:t>
      </w:r>
    </w:p>
    <w:p w14:paraId="2A24452F">
      <w:pPr>
        <w:pStyle w:val="4"/>
      </w:pPr>
      <w:r>
        <w:t>资源定义</w:t>
      </w:r>
    </w:p>
    <w:p w14:paraId="1BDDFEE9">
      <w:r>
        <w:t>资源不只指木材、矿石、植物。知识、记忆、文化、照片、声音、传闻、历史碎片都可以是“世界资源”。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5C673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1105F10A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资源类型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716E704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例子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5D1CE8C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获取方式</w:t>
            </w:r>
          </w:p>
        </w:tc>
      </w:tr>
      <w:tr w14:paraId="2DB6A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21ED8F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自然资源</w:t>
            </w:r>
          </w:p>
        </w:tc>
        <w:tc>
          <w:tcPr>
            <w:tcW w:w="3360" w:type="dxa"/>
            <w:vAlign w:val="center"/>
          </w:tcPr>
          <w:p w14:paraId="04B6E61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植物、鱼、昆虫、石头</w:t>
            </w:r>
          </w:p>
        </w:tc>
        <w:tc>
          <w:tcPr>
            <w:tcW w:w="3360" w:type="dxa"/>
            <w:vAlign w:val="center"/>
          </w:tcPr>
          <w:p w14:paraId="5B707B8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探索、钓鱼、观察、采集</w:t>
            </w:r>
          </w:p>
        </w:tc>
      </w:tr>
      <w:tr w14:paraId="35619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CB65AA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知识资源</w:t>
            </w:r>
          </w:p>
        </w:tc>
        <w:tc>
          <w:tcPr>
            <w:tcW w:w="3360" w:type="dxa"/>
            <w:vAlign w:val="center"/>
          </w:tcPr>
          <w:p w14:paraId="50964D8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书目、知识点、档案</w:t>
            </w:r>
          </w:p>
        </w:tc>
        <w:tc>
          <w:tcPr>
            <w:tcW w:w="3360" w:type="dxa"/>
            <w:vAlign w:val="center"/>
          </w:tcPr>
          <w:p w14:paraId="4FD31BF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图书馆、地点观察、任务</w:t>
            </w:r>
          </w:p>
        </w:tc>
      </w:tr>
      <w:tr w14:paraId="460F7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1EC063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文化资源</w:t>
            </w:r>
          </w:p>
        </w:tc>
        <w:tc>
          <w:tcPr>
            <w:tcW w:w="3360" w:type="dxa"/>
            <w:vAlign w:val="center"/>
          </w:tcPr>
          <w:p w14:paraId="43E41EA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节庆、艺术、食物、风俗</w:t>
            </w:r>
          </w:p>
        </w:tc>
        <w:tc>
          <w:tcPr>
            <w:tcW w:w="3360" w:type="dxa"/>
            <w:vAlign w:val="center"/>
          </w:tcPr>
          <w:p w14:paraId="34851B5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现实事件、拍摄、记录</w:t>
            </w:r>
          </w:p>
        </w:tc>
      </w:tr>
      <w:tr w14:paraId="06F10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8BEC20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记忆资源</w:t>
            </w:r>
          </w:p>
        </w:tc>
        <w:tc>
          <w:tcPr>
            <w:tcW w:w="3360" w:type="dxa"/>
            <w:vAlign w:val="center"/>
          </w:tcPr>
          <w:p w14:paraId="192CA7C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照片、文字、声音、心情</w:t>
            </w:r>
          </w:p>
        </w:tc>
        <w:tc>
          <w:tcPr>
            <w:tcW w:w="3360" w:type="dxa"/>
            <w:vAlign w:val="center"/>
          </w:tcPr>
          <w:p w14:paraId="6096D85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生活记录、地点节点</w:t>
            </w:r>
          </w:p>
        </w:tc>
      </w:tr>
      <w:tr w14:paraId="085AB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C9267D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异常资源</w:t>
            </w:r>
          </w:p>
        </w:tc>
        <w:tc>
          <w:tcPr>
            <w:tcW w:w="3360" w:type="dxa"/>
            <w:vAlign w:val="center"/>
          </w:tcPr>
          <w:p w14:paraId="2526832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世界异常、传闻物品</w:t>
            </w:r>
          </w:p>
        </w:tc>
        <w:tc>
          <w:tcPr>
            <w:tcW w:w="3360" w:type="dxa"/>
            <w:vAlign w:val="center"/>
          </w:tcPr>
          <w:p w14:paraId="05C7AEC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特殊条件、软肉鸽事件</w:t>
            </w:r>
          </w:p>
        </w:tc>
      </w:tr>
      <w:tr w14:paraId="1F397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6581C1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制造资源</w:t>
            </w:r>
          </w:p>
        </w:tc>
        <w:tc>
          <w:tcPr>
            <w:tcW w:w="3360" w:type="dxa"/>
            <w:vAlign w:val="center"/>
          </w:tcPr>
          <w:p w14:paraId="6759A80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加工品、零件、装饰素材</w:t>
            </w:r>
          </w:p>
        </w:tc>
        <w:tc>
          <w:tcPr>
            <w:tcW w:w="3360" w:type="dxa"/>
            <w:vAlign w:val="center"/>
          </w:tcPr>
          <w:p w14:paraId="3F874D2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工作台、机器、产线</w:t>
            </w:r>
          </w:p>
        </w:tc>
      </w:tr>
    </w:tbl>
    <w:p w14:paraId="62771A8E"/>
    <w:p w14:paraId="7FED9025">
      <w:pPr>
        <w:pStyle w:val="4"/>
      </w:pPr>
      <w:r>
        <w:t>稀有变异</w:t>
      </w:r>
    </w:p>
    <w:p w14:paraId="1CA35C41">
      <w:r>
        <w:t>同类资源可以有条件变异，如天气、时间、地点、玩家行为或世界周期导致变异。变异不只是数值更高，而可以带来图鉴故事、装饰和新配方。</w:t>
      </w:r>
    </w:p>
    <w:p w14:paraId="23E0E3BE">
      <w:pPr>
        <w:pStyle w:val="3"/>
      </w:pPr>
      <w:r>
        <w:t>10 经济、市场与交易</w:t>
      </w:r>
    </w:p>
    <w:p w14:paraId="7BC61A1F">
      <w:r>
        <w:t>经济系统采用轻量模拟经营思路：主货币、地点货币、活动代币、声望/人情等多种资源并存，但避免“复杂税表式模拟”。</w:t>
      </w:r>
    </w:p>
    <w:p w14:paraId="0A6391DD">
      <w:pPr>
        <w:pStyle w:val="16"/>
      </w:pPr>
      <w:r>
        <w:t>市场价格受天气、季节、区域事件和玩家活跃度影响；核心体验是观察世界而不是套利软件。</w:t>
      </w:r>
    </w:p>
    <w:p w14:paraId="4D77E07E">
      <w:pPr>
        <w:pStyle w:val="16"/>
      </w:pPr>
      <w:r>
        <w:t>交易可发生在 NPC 商店、自动市场、玩家痕迹交换、活动摊位等场景。</w:t>
      </w:r>
    </w:p>
    <w:p w14:paraId="3B2DD20E">
      <w:pPr>
        <w:pStyle w:val="16"/>
      </w:pPr>
      <w:r>
        <w:t>“人情”可以作为非货币资源，例如帮 NPC 做过事后获得便利，而不是直接付钱。</w:t>
      </w:r>
    </w:p>
    <w:p w14:paraId="71636D01">
      <w:pPr>
        <w:pStyle w:val="16"/>
      </w:pPr>
      <w:r>
        <w:t>经济系统服务探索与建设，不允许付费直接碾压世界探索。</w:t>
      </w:r>
    </w:p>
    <w:p w14:paraId="1626F89F">
      <w:pPr>
        <w:pStyle w:val="3"/>
      </w:pPr>
      <w:r>
        <w:t>11 种植、加工、工具与科技树</w:t>
      </w:r>
    </w:p>
    <w:p w14:paraId="70C8D543">
      <w:pPr>
        <w:pStyle w:val="4"/>
      </w:pPr>
      <w:r>
        <w:t>种植</w:t>
      </w:r>
    </w:p>
    <w:p w14:paraId="24EB563E">
      <w:r>
        <w:t>玩家可在家园/宿舍附近或特定许可土地开垦田地。种植遵循季节、天气、水分、时间等基础规则；不要求做成复杂农业模拟。</w:t>
      </w:r>
    </w:p>
    <w:p w14:paraId="51FAEB5E">
      <w:pPr>
        <w:pStyle w:val="4"/>
      </w:pPr>
      <w:r>
        <w:t>加工与产线</w:t>
      </w:r>
    </w:p>
    <w:p w14:paraId="7775B2A1">
      <w:r>
        <w:t>工作台、烘焙机、酿造机、染色台、材料处理器等构成简化产线。限制机器数量或工作空间，鼓励选择与布局。</w:t>
      </w:r>
    </w:p>
    <w:p w14:paraId="5E13E724">
      <w:pPr>
        <w:pStyle w:val="4"/>
      </w:pPr>
      <w:r>
        <w:t>工具</w:t>
      </w:r>
    </w:p>
    <w:p w14:paraId="3287F043">
      <w:r>
        <w:t>工具可升级：铲、钓竿、采集工具、拍摄/记录设备、制作工具等。工具升级不仅提高效率，也可以解锁新的观察方式，例如更远距离扫描、特殊图像识别或异常检测。</w:t>
      </w:r>
    </w:p>
    <w:p w14:paraId="14AC887C">
      <w:pPr>
        <w:pStyle w:val="4"/>
      </w:pPr>
      <w:r>
        <w:t>科技树</w:t>
      </w:r>
    </w:p>
    <w:p w14:paraId="6DBECE0C">
      <w:pPr>
        <w:pStyle w:val="16"/>
      </w:pPr>
      <w:r>
        <w:t>生活科技：背包、存储、移动、照明。</w:t>
      </w:r>
    </w:p>
    <w:p w14:paraId="293F23A0">
      <w:pPr>
        <w:pStyle w:val="16"/>
      </w:pPr>
      <w:r>
        <w:t>探索科技：扫描、地图、异常检测。</w:t>
      </w:r>
    </w:p>
    <w:p w14:paraId="725A392F">
      <w:pPr>
        <w:pStyle w:val="16"/>
      </w:pPr>
      <w:r>
        <w:t>家园科技：家具、农业、机器。</w:t>
      </w:r>
    </w:p>
    <w:p w14:paraId="4811AAD4">
      <w:pPr>
        <w:pStyle w:val="16"/>
      </w:pPr>
      <w:r>
        <w:t>记录科技：摄影、声音、记忆重现。</w:t>
      </w:r>
    </w:p>
    <w:p w14:paraId="5FBA1F8D">
      <w:pPr>
        <w:pStyle w:val="16"/>
      </w:pPr>
      <w:r>
        <w:t>社会科技：NPC 关系、市场、社区系统。</w:t>
      </w:r>
    </w:p>
    <w:p w14:paraId="42232B9C">
      <w:pPr>
        <w:pStyle w:val="3"/>
      </w:pPr>
      <w:r>
        <w:t>12 家园、宿舍、建造与装饰</w:t>
      </w:r>
    </w:p>
    <w:p w14:paraId="4DF8D0D8">
      <w:r>
        <w:t>宿舍/家是玩家最重要的安全锚点。建议借鉴星露谷的温馨功能，同时允许类似 Minecraft 的高自由装饰，但不必第一天做完全自由方块建筑。</w:t>
      </w:r>
    </w:p>
    <w:p w14:paraId="6D05E1CA">
      <w:pPr>
        <w:pStyle w:val="16"/>
      </w:pPr>
      <w:r>
        <w:t>仓库、工作台、床、日记、图鉴、展示柜、宠物区、记忆墙。</w:t>
      </w:r>
    </w:p>
    <w:p w14:paraId="0CDC54B2">
      <w:pPr>
        <w:pStyle w:val="16"/>
      </w:pPr>
      <w:r>
        <w:t>照片可以变成墙面画、相框、投影记忆。</w:t>
      </w:r>
    </w:p>
    <w:p w14:paraId="0EAA3162">
      <w:pPr>
        <w:pStyle w:val="16"/>
      </w:pPr>
      <w:r>
        <w:t>玩家收集的稀有资源/历史文物可以摆放。</w:t>
      </w:r>
    </w:p>
    <w:p w14:paraId="53CB6DC5">
      <w:pPr>
        <w:pStyle w:val="16"/>
      </w:pPr>
      <w:r>
        <w:t>房间布局影响部分生活功能，但不做纯数值堆叠。</w:t>
      </w:r>
    </w:p>
    <w:p w14:paraId="64554171">
      <w:pPr>
        <w:pStyle w:val="16"/>
      </w:pPr>
      <w:r>
        <w:t>长期目标是形成“一眼就能认出是谁的房间”。</w:t>
      </w:r>
    </w:p>
    <w:p w14:paraId="59378A6D">
      <w:pPr>
        <w:pStyle w:val="3"/>
      </w:pPr>
      <w:r>
        <w:t>13 钓鱼、宠物与生物生态</w:t>
      </w:r>
    </w:p>
    <w:p w14:paraId="66BACA32">
      <w:pPr>
        <w:pStyle w:val="4"/>
      </w:pPr>
      <w:r>
        <w:t>钓鱼</w:t>
      </w:r>
    </w:p>
    <w:p w14:paraId="2F94C7D8">
      <w:r>
        <w:t>钓鱼是高互动、低门槛的经典玩法。鱼类受地点、时间、天气、季节、水域状态影响。湖是首批重点内容。</w:t>
      </w:r>
    </w:p>
    <w:p w14:paraId="0E026087">
      <w:pPr>
        <w:pStyle w:val="4"/>
      </w:pPr>
      <w:r>
        <w:t>宠物 / 友善生物</w:t>
      </w:r>
    </w:p>
    <w:p w14:paraId="65324603">
      <w:r>
        <w:t>宠物可以来自现实观察，也可以完全来自幻想世界。玩家可与友善生物建立关系；部分生物只在特定天气/时间出现。</w:t>
      </w:r>
    </w:p>
    <w:p w14:paraId="1DBE18E4">
      <w:pPr>
        <w:pStyle w:val="4"/>
      </w:pPr>
      <w:r>
        <w:t>生态系统</w:t>
      </w:r>
    </w:p>
    <w:p w14:paraId="6EA19C2A">
      <w:r>
        <w:t>高级方向：区域存在生态状态，玩家的探索和世界事件会改变某些物种活跃度，形成“活的自然图鉴”。P2。</w:t>
      </w:r>
    </w:p>
    <w:p w14:paraId="127793E1">
      <w:pPr>
        <w:pStyle w:val="3"/>
      </w:pPr>
      <w:r>
        <w:t>14 NPC、关系、AI 与任务</w:t>
      </w:r>
    </w:p>
    <w:p w14:paraId="73134BD2">
      <w:pPr>
        <w:pStyle w:val="4"/>
      </w:pPr>
      <w:r>
        <w:t>NPC 基础框架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59D08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70E81F6A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维度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138B30C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1B83235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优先级</w:t>
            </w:r>
          </w:p>
        </w:tc>
      </w:tr>
      <w:tr w14:paraId="25462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1864A6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作息</w:t>
            </w:r>
          </w:p>
        </w:tc>
        <w:tc>
          <w:tcPr>
            <w:tcW w:w="3360" w:type="dxa"/>
            <w:vAlign w:val="center"/>
          </w:tcPr>
          <w:p w14:paraId="23BCF02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时间、地点、天气影响行为</w:t>
            </w:r>
          </w:p>
        </w:tc>
        <w:tc>
          <w:tcPr>
            <w:tcW w:w="3360" w:type="dxa"/>
            <w:vAlign w:val="center"/>
          </w:tcPr>
          <w:p w14:paraId="5138FCF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</w:t>
            </w:r>
          </w:p>
        </w:tc>
      </w:tr>
      <w:tr w14:paraId="02289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0F2D45E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性格</w:t>
            </w:r>
          </w:p>
        </w:tc>
        <w:tc>
          <w:tcPr>
            <w:tcW w:w="3360" w:type="dxa"/>
            <w:vAlign w:val="center"/>
          </w:tcPr>
          <w:p w14:paraId="3C0FB79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偏好、禁忌、说话风格</w:t>
            </w:r>
          </w:p>
        </w:tc>
        <w:tc>
          <w:tcPr>
            <w:tcW w:w="3360" w:type="dxa"/>
            <w:vAlign w:val="center"/>
          </w:tcPr>
          <w:p w14:paraId="7574044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</w:t>
            </w:r>
          </w:p>
        </w:tc>
      </w:tr>
      <w:tr w14:paraId="2C8FC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6D7B55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关系</w:t>
            </w:r>
          </w:p>
        </w:tc>
        <w:tc>
          <w:tcPr>
            <w:tcW w:w="3360" w:type="dxa"/>
            <w:vAlign w:val="center"/>
          </w:tcPr>
          <w:p w14:paraId="5D3649B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玩家熟悉度、关系阶段</w:t>
            </w:r>
          </w:p>
        </w:tc>
        <w:tc>
          <w:tcPr>
            <w:tcW w:w="3360" w:type="dxa"/>
            <w:vAlign w:val="center"/>
          </w:tcPr>
          <w:p w14:paraId="117E540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</w:t>
            </w:r>
          </w:p>
        </w:tc>
      </w:tr>
      <w:tr w14:paraId="2AFB8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4660F1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对话</w:t>
            </w:r>
          </w:p>
        </w:tc>
        <w:tc>
          <w:tcPr>
            <w:tcW w:w="3360" w:type="dxa"/>
            <w:vAlign w:val="center"/>
          </w:tcPr>
          <w:p w14:paraId="157E2B2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有限设计文本 + 条件分支</w:t>
            </w:r>
          </w:p>
        </w:tc>
        <w:tc>
          <w:tcPr>
            <w:tcW w:w="3360" w:type="dxa"/>
            <w:vAlign w:val="center"/>
          </w:tcPr>
          <w:p w14:paraId="20CFDCB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</w:t>
            </w:r>
          </w:p>
        </w:tc>
      </w:tr>
      <w:tr w14:paraId="0DF94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D56AE3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任务</w:t>
            </w:r>
          </w:p>
        </w:tc>
        <w:tc>
          <w:tcPr>
            <w:tcW w:w="3360" w:type="dxa"/>
            <w:vAlign w:val="center"/>
          </w:tcPr>
          <w:p w14:paraId="71A662C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委托、帮助、寻找、观察、传闻</w:t>
            </w:r>
          </w:p>
        </w:tc>
        <w:tc>
          <w:tcPr>
            <w:tcW w:w="3360" w:type="dxa"/>
            <w:vAlign w:val="center"/>
          </w:tcPr>
          <w:p w14:paraId="31F2947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</w:t>
            </w:r>
          </w:p>
        </w:tc>
      </w:tr>
      <w:tr w14:paraId="1D4AE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47BABC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关系网</w:t>
            </w:r>
          </w:p>
        </w:tc>
        <w:tc>
          <w:tcPr>
            <w:tcW w:w="3360" w:type="dxa"/>
            <w:vAlign w:val="center"/>
          </w:tcPr>
          <w:p w14:paraId="4866629E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NPC-NPC 好恶与关系图</w:t>
            </w:r>
          </w:p>
        </w:tc>
        <w:tc>
          <w:tcPr>
            <w:tcW w:w="3360" w:type="dxa"/>
            <w:vAlign w:val="center"/>
          </w:tcPr>
          <w:p w14:paraId="1E22480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P2</w:t>
            </w:r>
          </w:p>
        </w:tc>
      </w:tr>
      <w:tr w14:paraId="2F9D7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59456D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AI 对话</w:t>
            </w:r>
          </w:p>
        </w:tc>
        <w:tc>
          <w:tcPr>
            <w:tcW w:w="3360" w:type="dxa"/>
            <w:vAlign w:val="center"/>
          </w:tcPr>
          <w:p w14:paraId="71B28A9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开放式对话与记忆</w:t>
            </w:r>
          </w:p>
        </w:tc>
        <w:tc>
          <w:tcPr>
            <w:tcW w:w="3360" w:type="dxa"/>
            <w:vAlign w:val="center"/>
          </w:tcPr>
          <w:p w14:paraId="4A933EA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P2-P3</w:t>
            </w:r>
          </w:p>
        </w:tc>
      </w:tr>
      <w:tr w14:paraId="2DF1F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8DD4A7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AR NPC</w:t>
            </w:r>
          </w:p>
        </w:tc>
        <w:tc>
          <w:tcPr>
            <w:tcW w:w="3360" w:type="dxa"/>
            <w:vAlign w:val="center"/>
          </w:tcPr>
          <w:p w14:paraId="2E6B76F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人物在真实地点出现</w:t>
            </w:r>
          </w:p>
        </w:tc>
        <w:tc>
          <w:tcPr>
            <w:tcW w:w="3360" w:type="dxa"/>
            <w:vAlign w:val="center"/>
          </w:tcPr>
          <w:p w14:paraId="4F31EA5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P0-P1</w:t>
            </w:r>
          </w:p>
        </w:tc>
      </w:tr>
    </w:tbl>
    <w:p w14:paraId="3B1055E2"/>
    <w:p w14:paraId="7B83D06F">
      <w:r>
        <w:t>关键原则：AI 不是 NPC 系统本身。NPC 的世界状态、档案、关系和任务应有结构化数据，AI 负责在安全边界内生成自然语言与变体。</w:t>
      </w:r>
    </w:p>
    <w:p w14:paraId="7F035F6B">
      <w:pPr>
        <w:pStyle w:val="4"/>
      </w:pPr>
      <w:r>
        <w:t>关系图</w:t>
      </w:r>
    </w:p>
    <w:p w14:paraId="6F450AB3">
      <w:r>
        <w:t>NPC 之间也有关系，例如朋友、同学、竞争者、亲属、互相讨厌的人。玩家改变一个节点可能影响整个关系网络。</w:t>
      </w:r>
    </w:p>
    <w:p w14:paraId="317DF7CB">
      <w:pPr>
        <w:pStyle w:val="4"/>
      </w:pPr>
      <w:r>
        <w:t>任务</w:t>
      </w:r>
    </w:p>
    <w:p w14:paraId="5169E8D0">
      <w:r>
        <w:t>任务不应全部是“去 X 拿 Y”。建议至少五类：行动、观察、记录、关系、调查。复杂任务可以自然长成传闻线、异常线与历史线。</w:t>
      </w:r>
    </w:p>
    <w:p w14:paraId="6AD3395D">
      <w:pPr>
        <w:pStyle w:val="3"/>
      </w:pPr>
      <w:r>
        <w:t>15 传闻、异常、软肉鸽与世界周期</w:t>
      </w:r>
    </w:p>
    <w:p w14:paraId="29C2D01D">
      <w:pPr>
        <w:pStyle w:val="4"/>
      </w:pPr>
      <w:r>
        <w:t>传闻系统</w:t>
      </w:r>
    </w:p>
    <w:p w14:paraId="16C77C56">
      <w:r>
        <w:t>玩家从 NPC、漂流瓶、玩家痕迹、旧档案获得不完全信息。传闻可能为真、假、半真半假或受世界状态影响。玩家通过亲自验证获得奖励和新的故事。</w:t>
      </w:r>
    </w:p>
    <w:p w14:paraId="5EFFE47D">
      <w:pPr>
        <w:pStyle w:val="4"/>
      </w:pPr>
      <w:r>
        <w:t>异常系统</w:t>
      </w:r>
    </w:p>
    <w:p w14:paraId="6C831483">
      <w:r>
        <w:t>异常是“现实世界里多一点不对劲”的幻想层：镜像鱼、无影人、重复的门、旧照片里多出来的人、只在某天出现的路径等。异常必须建立在现实地点语境上。</w:t>
      </w:r>
    </w:p>
    <w:p w14:paraId="2A2021F9">
      <w:pPr>
        <w:pStyle w:val="4"/>
      </w:pPr>
      <w:r>
        <w:t>软 Roguelike</w:t>
      </w:r>
    </w:p>
    <w:p w14:paraId="2FC640AA">
      <w:r>
        <w:t>每个世界周期/季节可以洗牌事件、资源分布、传闻和 NPC 状态；玩家永久保留家园、核心收藏、关系与个人历史。也就是“世界是可变的，人生是持久的”。</w:t>
      </w:r>
    </w:p>
    <w:p w14:paraId="7EBADD37">
      <w:pPr>
        <w:pStyle w:val="4"/>
      </w:pPr>
      <w:r>
        <w:t>机会与错过</w:t>
      </w:r>
    </w:p>
    <w:p w14:paraId="16190827">
      <w:r>
        <w:t>同一时间可能出现多个机会，玩家只能选择一个。错过不是 Game Over，而是世界历史的一部分；某些内容可能以后以另一种方式回来。</w:t>
      </w:r>
    </w:p>
    <w:p w14:paraId="2C6131A1">
      <w:pPr>
        <w:pStyle w:val="3"/>
      </w:pPr>
      <w:r>
        <w:t>16 历史、考古、遗迹与世界档案</w:t>
      </w:r>
    </w:p>
    <w:p w14:paraId="1C66949F">
      <w:pPr>
        <w:pStyle w:val="4"/>
      </w:pPr>
      <w:r>
        <w:t>时间考古</w:t>
      </w:r>
    </w:p>
    <w:p w14:paraId="4DFB7BCD">
      <w:r>
        <w:t>同一地点拥有不同年代层。玩家收集老照片、地图、档案、物件和口述历史，用 AR 对现实地点进行“过去叠加”。</w:t>
      </w:r>
    </w:p>
    <w:p w14:paraId="1497EC11">
      <w:pPr>
        <w:pStyle w:val="4"/>
      </w:pPr>
      <w:r>
        <w:t>世界档案</w:t>
      </w:r>
    </w:p>
    <w:p w14:paraId="2C5446D6">
      <w:r>
        <w:t>每个地区/地点都有持续更新的档案：地理、历史、玩家发现、重要事件、照片、传闻、异常、NPC故事。</w:t>
      </w:r>
    </w:p>
    <w:p w14:paraId="2BB63B62">
      <w:pPr>
        <w:pStyle w:val="4"/>
      </w:pPr>
      <w:r>
        <w:t>世界年鉴</w:t>
      </w:r>
    </w:p>
    <w:p w14:paraId="1328846A">
      <w:r>
        <w:t>年度自动总结：探索地点、发现资源、认识的人、留下的记忆、最常去的地方、最常见天气、首次事件等，形成《你的 2026》。</w:t>
      </w:r>
    </w:p>
    <w:p w14:paraId="5D988921">
      <w:pPr>
        <w:pStyle w:val="3"/>
      </w:pPr>
      <w:r>
        <w:t>17 职业、生活技能与成长</w:t>
      </w:r>
    </w:p>
    <w:p w14:paraId="34FFF103">
      <w:r>
        <w:t>建议不用“选定职业后锁死”，而采用行为驱动的生活技能。玩家会逐渐呈现自己的生活方向。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5ED8E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5268F666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技能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3BF338E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典型行为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A475B6F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可能身份</w:t>
            </w:r>
          </w:p>
        </w:tc>
      </w:tr>
      <w:tr w14:paraId="67D5B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37FAD4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探索</w:t>
            </w:r>
          </w:p>
        </w:tc>
        <w:tc>
          <w:tcPr>
            <w:tcW w:w="3360" w:type="dxa"/>
            <w:vAlign w:val="center"/>
          </w:tcPr>
          <w:p w14:paraId="2D7252B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开图、异常、地点发现</w:t>
            </w:r>
          </w:p>
        </w:tc>
        <w:tc>
          <w:tcPr>
            <w:tcW w:w="3360" w:type="dxa"/>
            <w:vAlign w:val="center"/>
          </w:tcPr>
          <w:p w14:paraId="485D2F8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探险家</w:t>
            </w:r>
          </w:p>
        </w:tc>
      </w:tr>
      <w:tr w14:paraId="304C2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08BBD6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摄影/记录</w:t>
            </w:r>
          </w:p>
        </w:tc>
        <w:tc>
          <w:tcPr>
            <w:tcW w:w="3360" w:type="dxa"/>
            <w:vAlign w:val="center"/>
          </w:tcPr>
          <w:p w14:paraId="7F2EF1E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照片、音频、记忆</w:t>
            </w:r>
          </w:p>
        </w:tc>
        <w:tc>
          <w:tcPr>
            <w:tcW w:w="3360" w:type="dxa"/>
            <w:vAlign w:val="center"/>
          </w:tcPr>
          <w:p w14:paraId="5FEFAB6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记录者</w:t>
            </w:r>
          </w:p>
        </w:tc>
      </w:tr>
      <w:tr w14:paraId="64CD6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EC4A36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自然</w:t>
            </w:r>
          </w:p>
        </w:tc>
        <w:tc>
          <w:tcPr>
            <w:tcW w:w="3360" w:type="dxa"/>
            <w:vAlign w:val="center"/>
          </w:tcPr>
          <w:p w14:paraId="0E06904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采集、钓鱼、生物</w:t>
            </w:r>
          </w:p>
        </w:tc>
        <w:tc>
          <w:tcPr>
            <w:tcW w:w="3360" w:type="dxa"/>
            <w:vAlign w:val="center"/>
          </w:tcPr>
          <w:p w14:paraId="6030D58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自然学者</w:t>
            </w:r>
          </w:p>
        </w:tc>
      </w:tr>
      <w:tr w14:paraId="5109F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B0C779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知识</w:t>
            </w:r>
          </w:p>
        </w:tc>
        <w:tc>
          <w:tcPr>
            <w:tcW w:w="3360" w:type="dxa"/>
            <w:vAlign w:val="center"/>
          </w:tcPr>
          <w:p w14:paraId="3AED13E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阅读、档案、考古</w:t>
            </w:r>
          </w:p>
        </w:tc>
        <w:tc>
          <w:tcPr>
            <w:tcW w:w="3360" w:type="dxa"/>
            <w:vAlign w:val="center"/>
          </w:tcPr>
          <w:p w14:paraId="70FE022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学者/历史研究者</w:t>
            </w:r>
          </w:p>
        </w:tc>
      </w:tr>
      <w:tr w14:paraId="4AFFA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709773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制作</w:t>
            </w:r>
          </w:p>
        </w:tc>
        <w:tc>
          <w:tcPr>
            <w:tcW w:w="3360" w:type="dxa"/>
            <w:vAlign w:val="center"/>
          </w:tcPr>
          <w:p w14:paraId="01AE3F4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加工、工具、建造</w:t>
            </w:r>
          </w:p>
        </w:tc>
        <w:tc>
          <w:tcPr>
            <w:tcW w:w="3360" w:type="dxa"/>
            <w:vAlign w:val="center"/>
          </w:tcPr>
          <w:p w14:paraId="2BF7A4C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工匠</w:t>
            </w:r>
          </w:p>
        </w:tc>
      </w:tr>
      <w:tr w14:paraId="009AF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438B00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社交</w:t>
            </w:r>
          </w:p>
        </w:tc>
        <w:tc>
          <w:tcPr>
            <w:tcW w:w="3360" w:type="dxa"/>
            <w:vAlign w:val="center"/>
          </w:tcPr>
          <w:p w14:paraId="649546B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NPC、地点活动</w:t>
            </w:r>
          </w:p>
        </w:tc>
        <w:tc>
          <w:tcPr>
            <w:tcW w:w="3360" w:type="dxa"/>
            <w:vAlign w:val="center"/>
          </w:tcPr>
          <w:p w14:paraId="75B939F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社区居民</w:t>
            </w:r>
          </w:p>
        </w:tc>
      </w:tr>
      <w:tr w14:paraId="5984C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77361A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艺术</w:t>
            </w:r>
          </w:p>
        </w:tc>
        <w:tc>
          <w:tcPr>
            <w:tcW w:w="3360" w:type="dxa"/>
            <w:vAlign w:val="center"/>
          </w:tcPr>
          <w:p w14:paraId="75098AA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摄影、美化、展示</w:t>
            </w:r>
          </w:p>
        </w:tc>
        <w:tc>
          <w:tcPr>
            <w:tcW w:w="3360" w:type="dxa"/>
            <w:vAlign w:val="center"/>
          </w:tcPr>
          <w:p w14:paraId="43CAECB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艺术家</w:t>
            </w:r>
          </w:p>
        </w:tc>
      </w:tr>
      <w:tr w14:paraId="3D4E4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9C3882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生活</w:t>
            </w:r>
          </w:p>
        </w:tc>
        <w:tc>
          <w:tcPr>
            <w:tcW w:w="3360" w:type="dxa"/>
            <w:vAlign w:val="center"/>
          </w:tcPr>
          <w:p w14:paraId="4A81C71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烹饪、种植、整理</w:t>
            </w:r>
          </w:p>
        </w:tc>
        <w:tc>
          <w:tcPr>
            <w:tcW w:w="3360" w:type="dxa"/>
            <w:vAlign w:val="center"/>
          </w:tcPr>
          <w:p w14:paraId="7D2BED5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生活家</w:t>
            </w:r>
          </w:p>
        </w:tc>
      </w:tr>
    </w:tbl>
    <w:p w14:paraId="13A8A1A4"/>
    <w:p w14:paraId="64BFEB55">
      <w:r>
        <w:t>系统可以根据 30/90 天行为生成“你正在成为怎样的人”的软画像，但不把玩家锁进职业树。</w:t>
      </w:r>
    </w:p>
    <w:p w14:paraId="033CB024">
      <w:pPr>
        <w:pStyle w:val="3"/>
      </w:pPr>
      <w:r>
        <w:t>18 轻社交与玩家痕迹</w:t>
      </w:r>
    </w:p>
    <w:p w14:paraId="750B7FA6">
      <w:r>
        <w:t>社交核心：痕迹社交，而非实时聊天。</w:t>
      </w:r>
    </w:p>
    <w:p w14:paraId="526F1C95">
      <w:pPr>
        <w:pStyle w:val="16"/>
      </w:pPr>
      <w:r>
        <w:t>地点照片、足迹、留言、漂流瓶、推荐、传闻、礼物。</w:t>
      </w:r>
    </w:p>
    <w:p w14:paraId="1A47A70A">
      <w:pPr>
        <w:pStyle w:val="16"/>
      </w:pPr>
      <w:r>
        <w:t>玩家可以看到“有人三天前来过这里”，而不必知道对方是谁。</w:t>
      </w:r>
    </w:p>
    <w:p w14:paraId="0CEE19DF">
      <w:pPr>
        <w:pStyle w:val="16"/>
      </w:pPr>
      <w:r>
        <w:t>可以对痕迹进行共鸣、收藏、补充故事。</w:t>
      </w:r>
    </w:p>
    <w:p w14:paraId="251C8137">
      <w:pPr>
        <w:pStyle w:val="16"/>
      </w:pPr>
      <w:r>
        <w:t>玩家留下的内容可以成为世界对象，但默认有举报、隐私、可见范围和自动过滤机制。</w:t>
      </w:r>
    </w:p>
    <w:p w14:paraId="504E3425">
      <w:r>
        <w:t>长期目标是形成“公共记忆层”：同一个地点会堆叠许多人的轻微痕迹，形成一种社区考古感。</w:t>
      </w:r>
    </w:p>
    <w:p w14:paraId="60733EBE">
      <w:pPr>
        <w:pStyle w:val="3"/>
      </w:pPr>
      <w:r>
        <w:t>19 AR / 随手拍的核心体验</w:t>
      </w:r>
    </w:p>
    <w:p w14:paraId="286EEDE5">
      <w:pPr>
        <w:pStyle w:val="4"/>
      </w:pPr>
      <w:r>
        <w:t>AR 六大类别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66EB6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62B2A275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类别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D6A9747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例子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3783F4B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阶段</w:t>
            </w:r>
          </w:p>
        </w:tc>
      </w:tr>
      <w:tr w14:paraId="7462D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189F8B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生物 AR</w:t>
            </w:r>
          </w:p>
        </w:tc>
        <w:tc>
          <w:tcPr>
            <w:tcW w:w="3360" w:type="dxa"/>
            <w:vAlign w:val="center"/>
          </w:tcPr>
          <w:p w14:paraId="68A61BC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宠物、猫、鸟、幻想生物</w:t>
            </w:r>
          </w:p>
        </w:tc>
        <w:tc>
          <w:tcPr>
            <w:tcW w:w="3360" w:type="dxa"/>
            <w:vAlign w:val="center"/>
          </w:tcPr>
          <w:p w14:paraId="70E369D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P0-P1</w:t>
            </w:r>
          </w:p>
        </w:tc>
      </w:tr>
      <w:tr w14:paraId="2AEE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52FE0C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物品 AR</w:t>
            </w:r>
          </w:p>
        </w:tc>
        <w:tc>
          <w:tcPr>
            <w:tcW w:w="3360" w:type="dxa"/>
            <w:vAlign w:val="center"/>
          </w:tcPr>
          <w:p w14:paraId="5348CDC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宝箱、资源、采集物</w:t>
            </w:r>
          </w:p>
        </w:tc>
        <w:tc>
          <w:tcPr>
            <w:tcW w:w="3360" w:type="dxa"/>
            <w:vAlign w:val="center"/>
          </w:tcPr>
          <w:p w14:paraId="1093CF7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</w:t>
            </w:r>
          </w:p>
        </w:tc>
      </w:tr>
      <w:tr w14:paraId="0CCF2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2D471D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NPC AR</w:t>
            </w:r>
          </w:p>
        </w:tc>
        <w:tc>
          <w:tcPr>
            <w:tcW w:w="3360" w:type="dxa"/>
            <w:vAlign w:val="center"/>
          </w:tcPr>
          <w:p w14:paraId="69322C5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角色站在真实地点</w:t>
            </w:r>
          </w:p>
        </w:tc>
        <w:tc>
          <w:tcPr>
            <w:tcW w:w="3360" w:type="dxa"/>
            <w:vAlign w:val="center"/>
          </w:tcPr>
          <w:p w14:paraId="0F79A05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</w:t>
            </w:r>
          </w:p>
        </w:tc>
      </w:tr>
      <w:tr w14:paraId="420CA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490612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记忆 AR</w:t>
            </w:r>
          </w:p>
        </w:tc>
        <w:tc>
          <w:tcPr>
            <w:tcW w:w="3360" w:type="dxa"/>
            <w:vAlign w:val="center"/>
          </w:tcPr>
          <w:p w14:paraId="4E67258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照片、文字、声音、旧时刻重现</w:t>
            </w:r>
          </w:p>
        </w:tc>
        <w:tc>
          <w:tcPr>
            <w:tcW w:w="3360" w:type="dxa"/>
            <w:vAlign w:val="center"/>
          </w:tcPr>
          <w:p w14:paraId="3B4AD0D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</w:t>
            </w:r>
          </w:p>
        </w:tc>
      </w:tr>
      <w:tr w14:paraId="24ECF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E4AC98E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历史 AR</w:t>
            </w:r>
          </w:p>
        </w:tc>
        <w:tc>
          <w:tcPr>
            <w:tcW w:w="3360" w:type="dxa"/>
            <w:vAlign w:val="center"/>
          </w:tcPr>
          <w:p w14:paraId="4F45A54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建筑过去的样子</w:t>
            </w:r>
          </w:p>
        </w:tc>
        <w:tc>
          <w:tcPr>
            <w:tcW w:w="3360" w:type="dxa"/>
            <w:vAlign w:val="center"/>
          </w:tcPr>
          <w:p w14:paraId="2609240E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P2</w:t>
            </w:r>
          </w:p>
        </w:tc>
      </w:tr>
      <w:tr w14:paraId="4D5C2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74D223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事件 AR</w:t>
            </w:r>
          </w:p>
        </w:tc>
        <w:tc>
          <w:tcPr>
            <w:tcW w:w="3360" w:type="dxa"/>
            <w:vAlign w:val="center"/>
          </w:tcPr>
          <w:p w14:paraId="4110902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节庆、异常、世界事件</w:t>
            </w:r>
          </w:p>
        </w:tc>
        <w:tc>
          <w:tcPr>
            <w:tcW w:w="3360" w:type="dxa"/>
            <w:vAlign w:val="center"/>
          </w:tcPr>
          <w:p w14:paraId="51D738A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P2</w:t>
            </w:r>
          </w:p>
        </w:tc>
      </w:tr>
    </w:tbl>
    <w:p w14:paraId="667C6DEC"/>
    <w:p w14:paraId="6FE4F5B3">
      <w:r>
        <w:t>AR 设计铁律：每一个 AR 对象必须承担信息、情绪、玩法或记忆中的至少一种功能，避免“3D 模型摆放”成为一次性噱头。</w:t>
      </w:r>
    </w:p>
    <w:p w14:paraId="23D7CFC8">
      <w:pPr>
        <w:pStyle w:val="3"/>
      </w:pPr>
      <w:r>
        <w:t>20 美术、音乐与感官设计</w:t>
      </w:r>
    </w:p>
    <w:p w14:paraId="699AA62F">
      <w:pPr>
        <w:pStyle w:val="4"/>
      </w:pPr>
      <w:r>
        <w:t>美术方向</w:t>
      </w:r>
    </w:p>
    <w:p w14:paraId="522A641A">
      <w:r>
        <w:t>推荐现实可信的基础层 + 柔和、略梦幻的游戏层。UI 可偏自然手账、地图、档案与摄影风格。虚拟生物和异常内容允许有高辨识度的幻想造型。</w:t>
      </w:r>
    </w:p>
    <w:p w14:paraId="41F5E1B4">
      <w:pPr>
        <w:pStyle w:val="4"/>
      </w:pPr>
      <w:r>
        <w:t>音乐</w:t>
      </w:r>
    </w:p>
    <w:p w14:paraId="44CA0223">
      <w:r>
        <w:t>音乐应与地点、时间、天气和玩家行为关联。晴天、雨天、夜晚、湖边、图书馆拥有轻微主题变化。</w:t>
      </w:r>
    </w:p>
    <w:p w14:paraId="22ED786E">
      <w:pPr>
        <w:pStyle w:val="4"/>
      </w:pPr>
      <w:r>
        <w:t>声音图鉴</w:t>
      </w:r>
    </w:p>
    <w:p w14:paraId="3039EE25">
      <w:r>
        <w:t>P2：录制和收集现实环境声音，如雨、鸟、湖水、广播、街头音乐；声音既可形成图鉴，也可用于记忆重现。</w:t>
      </w:r>
    </w:p>
    <w:p w14:paraId="1505968F">
      <w:pPr>
        <w:pStyle w:val="3"/>
      </w:pPr>
      <w:r>
        <w:t>21 开发者模式与内容生产</w:t>
      </w:r>
    </w:p>
    <w:p w14:paraId="7F145286">
      <w:r>
        <w:t>开发者模式非常重要，且属于内容规模化的基础设施。建议建立可视化世界编辑器。</w:t>
      </w:r>
    </w:p>
    <w:p w14:paraId="071A638C">
      <w:pPr>
        <w:pStyle w:val="16"/>
      </w:pPr>
      <w:r>
        <w:t>地点编辑：坐标、类型、开放时间、可执行动作、资源池、NPC绑定。</w:t>
      </w:r>
    </w:p>
    <w:p w14:paraId="1B7D7C89">
      <w:pPr>
        <w:pStyle w:val="16"/>
      </w:pPr>
      <w:r>
        <w:t>事件编辑：触发条件、概率、奖励、持续时间、天气/季节条件。</w:t>
      </w:r>
    </w:p>
    <w:p w14:paraId="0B921403">
      <w:pPr>
        <w:pStyle w:val="16"/>
      </w:pPr>
      <w:r>
        <w:t>NPC 编辑：作息、状态机、台词池、关系、任务、偏好。</w:t>
      </w:r>
    </w:p>
    <w:p w14:paraId="3707C347">
      <w:pPr>
        <w:pStyle w:val="16"/>
      </w:pPr>
      <w:r>
        <w:t>资源编辑：识别标签、产出、稀有度、变异条件、图鉴。</w:t>
      </w:r>
    </w:p>
    <w:p w14:paraId="3680C018">
      <w:pPr>
        <w:pStyle w:val="16"/>
      </w:pPr>
      <w:r>
        <w:t>AR 编辑：模型、锚点、动画、交互、可见条件。</w:t>
      </w:r>
    </w:p>
    <w:p w14:paraId="156B0CF5">
      <w:pPr>
        <w:pStyle w:val="16"/>
      </w:pPr>
      <w:r>
        <w:t>传闻/异常编辑：真值状态、谜题链、触发规则、地图范围。</w:t>
      </w:r>
    </w:p>
    <w:p w14:paraId="70968DAA">
      <w:pPr>
        <w:pStyle w:val="16"/>
      </w:pPr>
      <w:r>
        <w:t>世界周期编辑：季节、事件池、重洗牌策略。</w:t>
      </w:r>
    </w:p>
    <w:p w14:paraId="312C0C12">
      <w:r>
        <w:t>建议内容尽量数据驱动，让设计师可在不改核心代码的情况下添加一个新地点、新资源、新 NPC 或新事件。</w:t>
      </w:r>
    </w:p>
    <w:p w14:paraId="5216FB5D">
      <w:pPr>
        <w:pStyle w:val="3"/>
      </w:pPr>
      <w:r>
        <w:t>22 现实世界安全、隐私与边界</w:t>
      </w:r>
    </w:p>
    <w:p w14:paraId="5B5D4358">
      <w:r>
        <w:t>这是《雨迹》作为 LBS + AR 产品必须从 V3 就写进设计的部分。</w:t>
      </w:r>
    </w:p>
    <w:p w14:paraId="534B10E1">
      <w:pPr>
        <w:pStyle w:val="16"/>
      </w:pPr>
      <w:r>
        <w:t>精准位置默认最小化收集，足迹提供本地/模糊化/仅自己/好友/公开等可见范围。</w:t>
      </w:r>
    </w:p>
    <w:p w14:paraId="68F6A7DB">
      <w:pPr>
        <w:pStyle w:val="16"/>
      </w:pPr>
      <w:r>
        <w:t>玩家照片中若出现无关人物，应有隐私保护和处理策略；避免鼓励偷拍。</w:t>
      </w:r>
    </w:p>
    <w:p w14:paraId="4A5DCB6C">
      <w:pPr>
        <w:pStyle w:val="16"/>
      </w:pPr>
      <w:r>
        <w:t>不把危险地点、私人住宅、敏感地点设计为强制任务点。</w:t>
      </w:r>
    </w:p>
    <w:p w14:paraId="4D9DBEB7">
      <w:pPr>
        <w:pStyle w:val="16"/>
      </w:pPr>
      <w:r>
        <w:t>任何探索行为不能奖励玩家进入封闭区域、马路、危险水域等。</w:t>
      </w:r>
    </w:p>
    <w:p w14:paraId="2EEAAA28">
      <w:pPr>
        <w:pStyle w:val="16"/>
      </w:pPr>
      <w:r>
        <w:t>夜间、雨天等环境状态应该影响提示：必要时降低探索建议，增加安全提醒。</w:t>
      </w:r>
    </w:p>
    <w:p w14:paraId="2E7D0FF3">
      <w:pPr>
        <w:pStyle w:val="16"/>
      </w:pPr>
      <w:r>
        <w:t>用户删除数据时，个人记忆、照片、足迹和相关公开痕迹需要有明确的数据删除路径。</w:t>
      </w:r>
    </w:p>
    <w:p w14:paraId="5D8E1F40">
      <w:pPr>
        <w:pStyle w:val="3"/>
      </w:pPr>
      <w:r>
        <w:t>23 技术与数据架构（高层）</w:t>
      </w:r>
    </w:p>
    <w:p w14:paraId="22B06BD7">
      <w:r>
        <w:t>本节不锁技术栈，主要确定系统边界。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6348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1A4CE7C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模块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A19821F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职责</w:t>
            </w:r>
          </w:p>
        </w:tc>
      </w:tr>
      <w:tr w14:paraId="627C7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026F79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地图层</w:t>
            </w:r>
          </w:p>
        </w:tc>
        <w:tc>
          <w:tcPr>
            <w:tcW w:w="5040" w:type="dxa"/>
            <w:vAlign w:val="center"/>
          </w:tcPr>
          <w:p w14:paraId="4EC4069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地图瓦片、六边格抽象、地点/区域、路线、迷雾</w:t>
            </w:r>
          </w:p>
        </w:tc>
      </w:tr>
      <w:tr w14:paraId="26970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321607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定位层</w:t>
            </w:r>
          </w:p>
        </w:tc>
        <w:tc>
          <w:tcPr>
            <w:tcW w:w="5040" w:type="dxa"/>
            <w:vAlign w:val="center"/>
          </w:tcPr>
          <w:p w14:paraId="52C753C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GPS/网络定位、移动轨迹采样、地理围栏</w:t>
            </w:r>
          </w:p>
        </w:tc>
      </w:tr>
      <w:tr w14:paraId="7AECB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A34231E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世界状态层</w:t>
            </w:r>
          </w:p>
        </w:tc>
        <w:tc>
          <w:tcPr>
            <w:tcW w:w="5040" w:type="dxa"/>
            <w:vAlign w:val="center"/>
          </w:tcPr>
          <w:p w14:paraId="0E6EBC5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时间、天气、季节、现实事件、区域状态</w:t>
            </w:r>
          </w:p>
        </w:tc>
      </w:tr>
      <w:tr w14:paraId="4B6FB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54A61A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内容层</w:t>
            </w:r>
          </w:p>
        </w:tc>
        <w:tc>
          <w:tcPr>
            <w:tcW w:w="5040" w:type="dxa"/>
            <w:vAlign w:val="center"/>
          </w:tcPr>
          <w:p w14:paraId="2A9A32D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地点、资源、NPC、事件、任务、图鉴、配方</w:t>
            </w:r>
          </w:p>
        </w:tc>
      </w:tr>
      <w:tr w14:paraId="5ED2C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2E7870E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玩家层</w:t>
            </w:r>
          </w:p>
        </w:tc>
        <w:tc>
          <w:tcPr>
            <w:tcW w:w="5040" w:type="dxa"/>
            <w:vAlign w:val="center"/>
          </w:tcPr>
          <w:p w14:paraId="529EEFC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库存、家园、技能、关系、记忆、足迹</w:t>
            </w:r>
          </w:p>
        </w:tc>
      </w:tr>
      <w:tr w14:paraId="0E7F5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01C1EFE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AR 层</w:t>
            </w:r>
          </w:p>
        </w:tc>
        <w:tc>
          <w:tcPr>
            <w:tcW w:w="5040" w:type="dxa"/>
            <w:vAlign w:val="center"/>
          </w:tcPr>
          <w:p w14:paraId="5C720D3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现实锚点、模型、识别、交互、历史叠加</w:t>
            </w:r>
          </w:p>
        </w:tc>
      </w:tr>
      <w:tr w14:paraId="5A760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23E2A0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社交层</w:t>
            </w:r>
          </w:p>
        </w:tc>
        <w:tc>
          <w:tcPr>
            <w:tcW w:w="5040" w:type="dxa"/>
            <w:vAlign w:val="center"/>
          </w:tcPr>
          <w:p w14:paraId="3AFF91B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痕迹、留言、漂流瓶、公开记忆、举报</w:t>
            </w:r>
          </w:p>
        </w:tc>
      </w:tr>
      <w:tr w14:paraId="11ECA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6FCE4E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AI 层</w:t>
            </w:r>
          </w:p>
        </w:tc>
        <w:tc>
          <w:tcPr>
            <w:tcW w:w="5040" w:type="dxa"/>
            <w:vAlign w:val="center"/>
          </w:tcPr>
          <w:p w14:paraId="7E6A03E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对话/总结/内容变体，不取代核心规则</w:t>
            </w:r>
          </w:p>
        </w:tc>
      </w:tr>
      <w:tr w14:paraId="79CB9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264B24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分析层</w:t>
            </w:r>
          </w:p>
        </w:tc>
        <w:tc>
          <w:tcPr>
            <w:tcW w:w="5040" w:type="dxa"/>
            <w:vAlign w:val="center"/>
          </w:tcPr>
          <w:p w14:paraId="39D04E7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埋点、留存、探索深度、发现率、AR 使用率</w:t>
            </w:r>
          </w:p>
        </w:tc>
      </w:tr>
    </w:tbl>
    <w:p w14:paraId="2F160C14"/>
    <w:p w14:paraId="534E9B78">
      <w:r>
        <w:t>六边格不必等于数据库唯一空间单位。工程上可以使用连续坐标 + 地理索引，六边形仅作为玩法分区和 UI 聚合。</w:t>
      </w:r>
    </w:p>
    <w:p w14:paraId="3CC9C400">
      <w:pPr>
        <w:pStyle w:val="3"/>
      </w:pPr>
      <w:r>
        <w:t>24 MVP、阶段路线与版本规划</w:t>
      </w:r>
    </w:p>
    <w:p w14:paraId="5B8CF2DE">
      <w:pPr>
        <w:pStyle w:val="4"/>
      </w:pPr>
      <w:r>
        <w:t>P0：Playable Core / 第一口“雨迹味”</w:t>
      </w:r>
    </w:p>
    <w:p w14:paraId="281D8DC3">
      <w:r>
        <w:t>目标：不追求完整 RPG，而是验证“现实 → 探索 → 随手拍 → 记忆 → 世界变化 → 回家”的闭环。</w:t>
      </w:r>
    </w:p>
    <w:p w14:paraId="4C6AD5B1">
      <w:pPr>
        <w:pStyle w:val="16"/>
      </w:pPr>
      <w:r>
        <w:t>一块校园/园区地图。</w:t>
      </w:r>
    </w:p>
    <w:p w14:paraId="4271CDA2">
      <w:pPr>
        <w:pStyle w:val="16"/>
      </w:pPr>
      <w:r>
        <w:t>六边形迷雾 + 足迹。</w:t>
      </w:r>
    </w:p>
    <w:p w14:paraId="571410B0">
      <w:pPr>
        <w:pStyle w:val="16"/>
      </w:pPr>
      <w:r>
        <w:t>基础地点系统：湖、图书馆、食堂、宿舍、户外区域。</w:t>
      </w:r>
    </w:p>
    <w:p w14:paraId="69F29197">
      <w:pPr>
        <w:pStyle w:val="16"/>
      </w:pPr>
      <w:r>
        <w:t>时间/天气驱动的基础世界状态。</w:t>
      </w:r>
    </w:p>
    <w:p w14:paraId="1BAB37D9">
      <w:pPr>
        <w:pStyle w:val="16"/>
      </w:pPr>
      <w:r>
        <w:t>随手拍 + 基础识别/标签。</w:t>
      </w:r>
    </w:p>
    <w:p w14:paraId="7CEA9A25">
      <w:pPr>
        <w:pStyle w:val="16"/>
      </w:pPr>
      <w:r>
        <w:t>记忆节点 + 日记。</w:t>
      </w:r>
    </w:p>
    <w:p w14:paraId="027C5D28">
      <w:pPr>
        <w:pStyle w:val="16"/>
      </w:pPr>
      <w:r>
        <w:t>少量资源采集 + 世界图鉴。</w:t>
      </w:r>
    </w:p>
    <w:p w14:paraId="5784D988">
      <w:pPr>
        <w:pStyle w:val="16"/>
      </w:pPr>
      <w:r>
        <w:t>基础 AR：资源/生物/简单 NPC。</w:t>
      </w:r>
    </w:p>
    <w:p w14:paraId="6AAFB000">
      <w:pPr>
        <w:pStyle w:val="16"/>
      </w:pPr>
      <w:r>
        <w:t>一个可布置宿舍。</w:t>
      </w:r>
    </w:p>
    <w:p w14:paraId="1A1F8F57">
      <w:pPr>
        <w:pStyle w:val="16"/>
      </w:pPr>
      <w:r>
        <w:t>基础钓鱼。</w:t>
      </w:r>
    </w:p>
    <w:p w14:paraId="682837E1">
      <w:pPr>
        <w:pStyle w:val="16"/>
      </w:pPr>
      <w:r>
        <w:t>5-10 个手工 NPC + 作息 + 对话。</w:t>
      </w:r>
    </w:p>
    <w:p w14:paraId="143909D5">
      <w:pPr>
        <w:pStyle w:val="16"/>
      </w:pPr>
      <w:r>
        <w:t>漂流瓶/玩家痕迹的最简版本。</w:t>
      </w:r>
    </w:p>
    <w:p w14:paraId="056EC567">
      <w:pPr>
        <w:pStyle w:val="4"/>
      </w:pPr>
      <w:r>
        <w:t>P1：完整生活 RPG 骨架</w:t>
      </w:r>
    </w:p>
    <w:p w14:paraId="5148B39A">
      <w:pPr>
        <w:pStyle w:val="16"/>
      </w:pPr>
      <w:r>
        <w:t>种植、加工、工具升级、简化科技树。</w:t>
      </w:r>
    </w:p>
    <w:p w14:paraId="268FF1B0">
      <w:pPr>
        <w:pStyle w:val="16"/>
      </w:pPr>
      <w:r>
        <w:t>完整 NPC 熟悉度、任务与关系。</w:t>
      </w:r>
    </w:p>
    <w:p w14:paraId="6603513C">
      <w:pPr>
        <w:pStyle w:val="16"/>
      </w:pPr>
      <w:r>
        <w:t>轻市场与交易。</w:t>
      </w:r>
    </w:p>
    <w:p w14:paraId="23491569">
      <w:pPr>
        <w:pStyle w:val="16"/>
      </w:pPr>
      <w:r>
        <w:t>宠物、生物图鉴。</w:t>
      </w:r>
    </w:p>
    <w:p w14:paraId="50D3E210">
      <w:pPr>
        <w:pStyle w:val="16"/>
      </w:pPr>
      <w:r>
        <w:t>地点仪式。</w:t>
      </w:r>
    </w:p>
    <w:p w14:paraId="13112818">
      <w:pPr>
        <w:pStyle w:val="16"/>
      </w:pPr>
      <w:r>
        <w:t>传闻系统。</w:t>
      </w:r>
    </w:p>
    <w:p w14:paraId="6CBC2E1C">
      <w:pPr>
        <w:pStyle w:val="16"/>
      </w:pPr>
      <w:r>
        <w:t>家园扩展、装饰。</w:t>
      </w:r>
    </w:p>
    <w:p w14:paraId="70823E3B">
      <w:pPr>
        <w:pStyle w:val="16"/>
      </w:pPr>
      <w:r>
        <w:t>基础世界事件、节日。</w:t>
      </w:r>
    </w:p>
    <w:p w14:paraId="0E01D909">
      <w:pPr>
        <w:pStyle w:val="16"/>
      </w:pPr>
      <w:r>
        <w:t>更多 AR 内容。</w:t>
      </w:r>
    </w:p>
    <w:p w14:paraId="4CB584D3">
      <w:pPr>
        <w:pStyle w:val="4"/>
      </w:pPr>
      <w:r>
        <w:t>P2：世界开始“活起来”</w:t>
      </w:r>
    </w:p>
    <w:p w14:paraId="686F163B">
      <w:pPr>
        <w:pStyle w:val="16"/>
      </w:pPr>
      <w:r>
        <w:t>时间考古、历史叠加、遗迹。</w:t>
      </w:r>
    </w:p>
    <w:p w14:paraId="11077A4A">
      <w:pPr>
        <w:pStyle w:val="16"/>
      </w:pPr>
      <w:r>
        <w:t>世界周期与软 Roguelike。</w:t>
      </w:r>
    </w:p>
    <w:p w14:paraId="7CB0B3C1">
      <w:pPr>
        <w:pStyle w:val="16"/>
      </w:pPr>
      <w:r>
        <w:t>异常图鉴。</w:t>
      </w:r>
    </w:p>
    <w:p w14:paraId="11DA3A9F">
      <w:pPr>
        <w:pStyle w:val="16"/>
      </w:pPr>
      <w:r>
        <w:t>NPC-NPC 关系网。</w:t>
      </w:r>
    </w:p>
    <w:p w14:paraId="2483CFB7">
      <w:pPr>
        <w:pStyle w:val="16"/>
      </w:pPr>
      <w:r>
        <w:t>区域热点与生态。</w:t>
      </w:r>
    </w:p>
    <w:p w14:paraId="284C8C2D">
      <w:pPr>
        <w:pStyle w:val="16"/>
      </w:pPr>
      <w:r>
        <w:t>世界年鉴。</w:t>
      </w:r>
    </w:p>
    <w:p w14:paraId="5949089C">
      <w:pPr>
        <w:pStyle w:val="16"/>
      </w:pPr>
      <w:r>
        <w:t>声音图鉴。</w:t>
      </w:r>
    </w:p>
    <w:p w14:paraId="17FA860E">
      <w:pPr>
        <w:pStyle w:val="16"/>
      </w:pPr>
      <w:r>
        <w:t>职业/生活方向系统。</w:t>
      </w:r>
    </w:p>
    <w:p w14:paraId="448B9BE4">
      <w:pPr>
        <w:pStyle w:val="16"/>
      </w:pPr>
      <w:r>
        <w:t>更深的轻社交。</w:t>
      </w:r>
    </w:p>
    <w:p w14:paraId="1232E496">
      <w:pPr>
        <w:pStyle w:val="4"/>
      </w:pPr>
      <w:r>
        <w:t>P3：世界导演与长期平台</w:t>
      </w:r>
    </w:p>
    <w:p w14:paraId="4D261B51">
      <w:pPr>
        <w:pStyle w:val="16"/>
      </w:pPr>
      <w:r>
        <w:t>AI NPC 长期记忆。</w:t>
      </w:r>
    </w:p>
    <w:p w14:paraId="5C7B9009">
      <w:pPr>
        <w:pStyle w:val="16"/>
      </w:pPr>
      <w:r>
        <w:t>动态世界导演。</w:t>
      </w:r>
    </w:p>
    <w:p w14:paraId="1D6D6AB4">
      <w:pPr>
        <w:pStyle w:val="16"/>
      </w:pPr>
      <w:r>
        <w:t>生成式事件/传闻。</w:t>
      </w:r>
    </w:p>
    <w:p w14:paraId="32E5A119">
      <w:pPr>
        <w:pStyle w:val="16"/>
      </w:pPr>
      <w:r>
        <w:t>跨区域、城市级世界。</w:t>
      </w:r>
    </w:p>
    <w:p w14:paraId="636F75CB">
      <w:pPr>
        <w:pStyle w:val="16"/>
      </w:pPr>
      <w:r>
        <w:t>高级 AR 历史复原。</w:t>
      </w:r>
    </w:p>
    <w:p w14:paraId="5A10E922">
      <w:pPr>
        <w:pStyle w:val="16"/>
      </w:pPr>
      <w:r>
        <w:t>玩家共建世界历史。</w:t>
      </w:r>
    </w:p>
    <w:p w14:paraId="5470A4FC">
      <w:pPr>
        <w:pStyle w:val="16"/>
      </w:pPr>
      <w:r>
        <w:t>跨年度长期档案。</w:t>
      </w:r>
    </w:p>
    <w:p w14:paraId="45455D94">
      <w:pPr>
        <w:pStyle w:val="4"/>
      </w:pPr>
      <w:r>
        <w:t>建议首个 Demo 只回答三个问题</w:t>
      </w:r>
    </w:p>
    <w:p w14:paraId="438C9FA9">
      <w:pPr>
        <w:pStyle w:val="14"/>
      </w:pPr>
      <w:r>
        <w:t>人在现实中走动，真的会不会自然地产生探索欲？</w:t>
      </w:r>
    </w:p>
    <w:p w14:paraId="48DBD744">
      <w:pPr>
        <w:pStyle w:val="14"/>
      </w:pPr>
      <w:r>
        <w:t>“随手拍 → 世界对象 → 记忆”是否让用户产生明显的魔力感？</w:t>
      </w:r>
    </w:p>
    <w:p w14:paraId="354FEAC0">
      <w:pPr>
        <w:pStyle w:val="14"/>
      </w:pPr>
      <w:r>
        <w:t>回到宿舍看到自己的足迹、照片、收藏与世界变化，是否让人想第二天再出去？</w:t>
      </w:r>
    </w:p>
    <w:p w14:paraId="0090F030">
      <w:pPr>
        <w:pStyle w:val="3"/>
      </w:pPr>
      <w:r>
        <w:t>25 KPI / 体验指标 / 失败模式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417AF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54AB60BE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指标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2E9DC50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意义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8B0EEF5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理想方向</w:t>
            </w:r>
          </w:p>
        </w:tc>
      </w:tr>
      <w:tr w14:paraId="4213F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0F789C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自然探索率</w:t>
            </w:r>
          </w:p>
        </w:tc>
        <w:tc>
          <w:tcPr>
            <w:tcW w:w="3360" w:type="dxa"/>
            <w:vAlign w:val="center"/>
          </w:tcPr>
          <w:p w14:paraId="25B8531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非任务情况下产生的探索行为</w:t>
            </w:r>
          </w:p>
        </w:tc>
        <w:tc>
          <w:tcPr>
            <w:tcW w:w="3360" w:type="dxa"/>
            <w:vAlign w:val="center"/>
          </w:tcPr>
          <w:p w14:paraId="35C01DA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高</w:t>
            </w:r>
          </w:p>
        </w:tc>
      </w:tr>
      <w:tr w14:paraId="05FDE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FE9226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发现率</w:t>
            </w:r>
          </w:p>
        </w:tc>
        <w:tc>
          <w:tcPr>
            <w:tcW w:w="3360" w:type="dxa"/>
            <w:vAlign w:val="center"/>
          </w:tcPr>
          <w:p w14:paraId="6557A0B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一次外出出现至少一个新发现的比例</w:t>
            </w:r>
          </w:p>
        </w:tc>
        <w:tc>
          <w:tcPr>
            <w:tcW w:w="3360" w:type="dxa"/>
            <w:vAlign w:val="center"/>
          </w:tcPr>
          <w:p w14:paraId="542E5F9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中高</w:t>
            </w:r>
          </w:p>
        </w:tc>
      </w:tr>
      <w:tr w14:paraId="1B771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B755B4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记录转化率</w:t>
            </w:r>
          </w:p>
        </w:tc>
        <w:tc>
          <w:tcPr>
            <w:tcW w:w="3360" w:type="dxa"/>
            <w:vAlign w:val="center"/>
          </w:tcPr>
          <w:p w14:paraId="68F818E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拍照后形成有效游戏对象/记忆的比例</w:t>
            </w:r>
          </w:p>
        </w:tc>
        <w:tc>
          <w:tcPr>
            <w:tcW w:w="3360" w:type="dxa"/>
            <w:vAlign w:val="center"/>
          </w:tcPr>
          <w:p w14:paraId="6850826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高</w:t>
            </w:r>
          </w:p>
        </w:tc>
      </w:tr>
      <w:tr w14:paraId="562A3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D91187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次日再次出门率</w:t>
            </w:r>
          </w:p>
        </w:tc>
        <w:tc>
          <w:tcPr>
            <w:tcW w:w="3360" w:type="dxa"/>
            <w:vAlign w:val="center"/>
          </w:tcPr>
          <w:p w14:paraId="59941DA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用户是否愿意因世界状态再次探索</w:t>
            </w:r>
          </w:p>
        </w:tc>
        <w:tc>
          <w:tcPr>
            <w:tcW w:w="3360" w:type="dxa"/>
            <w:vAlign w:val="center"/>
          </w:tcPr>
          <w:p w14:paraId="0DD07A7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中高</w:t>
            </w:r>
          </w:p>
        </w:tc>
      </w:tr>
      <w:tr w14:paraId="3A511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4152EB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地点重复访问率</w:t>
            </w:r>
          </w:p>
        </w:tc>
        <w:tc>
          <w:tcPr>
            <w:tcW w:w="3360" w:type="dxa"/>
            <w:vAlign w:val="center"/>
          </w:tcPr>
          <w:p w14:paraId="2427082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同一地点因时间/天气/事件再次访问</w:t>
            </w:r>
          </w:p>
        </w:tc>
        <w:tc>
          <w:tcPr>
            <w:tcW w:w="3360" w:type="dxa"/>
            <w:vAlign w:val="center"/>
          </w:tcPr>
          <w:p w14:paraId="4169C0D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中高</w:t>
            </w:r>
          </w:p>
        </w:tc>
      </w:tr>
      <w:tr w14:paraId="738D9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BE0B62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记忆留存使用率</w:t>
            </w:r>
          </w:p>
        </w:tc>
        <w:tc>
          <w:tcPr>
            <w:tcW w:w="3360" w:type="dxa"/>
            <w:vAlign w:val="center"/>
          </w:tcPr>
          <w:p w14:paraId="4DD5D13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用户是否会回看自己的记忆</w:t>
            </w:r>
          </w:p>
        </w:tc>
        <w:tc>
          <w:tcPr>
            <w:tcW w:w="3360" w:type="dxa"/>
            <w:vAlign w:val="center"/>
          </w:tcPr>
          <w:p w14:paraId="13C55F4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高</w:t>
            </w:r>
          </w:p>
        </w:tc>
      </w:tr>
      <w:tr w14:paraId="721B4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875569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AR 二次使用率</w:t>
            </w:r>
          </w:p>
        </w:tc>
        <w:tc>
          <w:tcPr>
            <w:tcW w:w="3360" w:type="dxa"/>
            <w:vAlign w:val="center"/>
          </w:tcPr>
          <w:p w14:paraId="084B5CE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首次 AR 后再次主动使用</w:t>
            </w:r>
          </w:p>
        </w:tc>
        <w:tc>
          <w:tcPr>
            <w:tcW w:w="3360" w:type="dxa"/>
            <w:vAlign w:val="center"/>
          </w:tcPr>
          <w:p w14:paraId="4D77530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中</w:t>
            </w:r>
          </w:p>
        </w:tc>
      </w:tr>
      <w:tr w14:paraId="1A569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0FC9AC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轻社交痕迹互动率</w:t>
            </w:r>
          </w:p>
        </w:tc>
        <w:tc>
          <w:tcPr>
            <w:tcW w:w="3360" w:type="dxa"/>
            <w:vAlign w:val="center"/>
          </w:tcPr>
          <w:p w14:paraId="615A850E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玩家留下/回应痕迹</w:t>
            </w:r>
          </w:p>
        </w:tc>
        <w:tc>
          <w:tcPr>
            <w:tcW w:w="3360" w:type="dxa"/>
            <w:vAlign w:val="center"/>
          </w:tcPr>
          <w:p w14:paraId="7F34B62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中</w:t>
            </w:r>
          </w:p>
        </w:tc>
      </w:tr>
    </w:tbl>
    <w:p w14:paraId="23761600"/>
    <w:p w14:paraId="1BE7EC6E">
      <w:pPr>
        <w:pStyle w:val="4"/>
      </w:pPr>
      <w:r>
        <w:t>主要失败模式</w:t>
      </w:r>
    </w:p>
    <w:p w14:paraId="08FFB952">
      <w:pPr>
        <w:pStyle w:val="16"/>
      </w:pPr>
      <w:r>
        <w:t>变成“打卡 App”：用户只追求图标和奖励。</w:t>
      </w:r>
    </w:p>
    <w:p w14:paraId="44D8653F">
      <w:pPr>
        <w:pStyle w:val="16"/>
      </w:pPr>
      <w:r>
        <w:t>变成“运动 App”：只有走路，没有世界。</w:t>
      </w:r>
    </w:p>
    <w:p w14:paraId="0FE4521F">
      <w:pPr>
        <w:pStyle w:val="16"/>
      </w:pPr>
      <w:r>
        <w:t>变成“AR 玩具”：新鲜三天后失去价值。</w:t>
      </w:r>
    </w:p>
    <w:p w14:paraId="6082DDB9">
      <w:pPr>
        <w:pStyle w:val="16"/>
      </w:pPr>
      <w:r>
        <w:t>变成“拍照相册”：游戏系统无法解释照片。</w:t>
      </w:r>
    </w:p>
    <w:p w14:paraId="0420ADEB">
      <w:pPr>
        <w:pStyle w:val="16"/>
      </w:pPr>
      <w:r>
        <w:t>变成“复杂生存模拟”：系统过重，失去生活感。</w:t>
      </w:r>
    </w:p>
    <w:p w14:paraId="744857EB">
      <w:pPr>
        <w:pStyle w:val="16"/>
      </w:pPr>
      <w:r>
        <w:t>变成“AI 聊天 App”：NPC 很会说话，但世界没有真实状态。</w:t>
      </w:r>
    </w:p>
    <w:p w14:paraId="0BFC4E7E">
      <w:pPr>
        <w:pStyle w:val="16"/>
      </w:pPr>
      <w:r>
        <w:t>变成“社交平台”：内容噪音压过个人记忆。</w:t>
      </w:r>
    </w:p>
    <w:p w14:paraId="00DFF0C0">
      <w:pPr>
        <w:pStyle w:val="3"/>
      </w:pPr>
      <w:r>
        <w:t>26 内容生产框架与示例</w:t>
      </w:r>
    </w:p>
    <w:p w14:paraId="71B5E3B9">
      <w:pPr>
        <w:pStyle w:val="4"/>
      </w:pPr>
      <w:r>
        <w:t>新地点模板</w:t>
      </w:r>
    </w:p>
    <w:p w14:paraId="06F2760F">
      <w:r>
        <w:t>一个设计师创建新地点时至少填写：现实名称、坐标区域、地点类型、开放时间、基础动作、资源池、NPC池、天气影响、季节影响、可触发事件、图鉴标签、AR对象、历史档案入口、地点仪式。</w:t>
      </w:r>
    </w:p>
    <w:p w14:paraId="043B16F1">
      <w:pPr>
        <w:pStyle w:val="4"/>
      </w:pPr>
      <w:r>
        <w:t>新资源模板</w:t>
      </w:r>
    </w:p>
    <w:p w14:paraId="5688B90E">
      <w:r>
        <w:t>名称、类型、稀有度、发现条件、采集动作、照片识别标签、天气/季节、变异条件、用途、图鉴文本、展示模型、相关 NPC、历史关联。</w:t>
      </w:r>
    </w:p>
    <w:p w14:paraId="77155E50">
      <w:pPr>
        <w:pStyle w:val="4"/>
      </w:pPr>
      <w:r>
        <w:t>新异常模板</w:t>
      </w:r>
    </w:p>
    <w:p w14:paraId="18603BB4">
      <w:r>
        <w:t>异常名称、表层传闻、第一触发条件、第二证据、真相、世界周期、玩家可见层级、AR 表现、奖励、后续影响。</w:t>
      </w:r>
    </w:p>
    <w:p w14:paraId="788932A2">
      <w:pPr>
        <w:pStyle w:val="4"/>
      </w:pPr>
      <w:r>
        <w:t>样例：雨天湖泊事件</w:t>
      </w:r>
    </w:p>
    <w:p w14:paraId="0AA6906E">
      <w:r>
        <w:t>条件：小雨 + 18:00-22:00 + 湖边。玩家可能先听到“有人说雨天湖里会出现另一条月亮”。观察水面后发现反光异常；拍照得到“镜月鱼影”；第二次来到湖边才真正出现可钓取实体；钓到后获得“镜月鱼图鉴”与一段地点记忆。若玩家错过，当季后事件仍可能在下一周期以另一条件回来。</w:t>
      </w:r>
    </w:p>
    <w:p w14:paraId="06BA7563">
      <w:pPr>
        <w:pStyle w:val="3"/>
      </w:pPr>
      <w:r>
        <w:t>27 V3 待验证问题与风险清单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18AA2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146CB4BB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问题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53047EB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为什么重要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7D77DD3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验证方法</w:t>
            </w:r>
          </w:p>
        </w:tc>
      </w:tr>
      <w:tr w14:paraId="30DB7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F2BCF4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地图覆盖多大才会“有世界感”？</w:t>
            </w:r>
          </w:p>
        </w:tc>
        <w:tc>
          <w:tcPr>
            <w:tcW w:w="3360" w:type="dxa"/>
            <w:vAlign w:val="center"/>
          </w:tcPr>
          <w:p w14:paraId="6FC17A5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覆盖太小像 Demo，太大内容稀薄</w:t>
            </w:r>
          </w:p>
        </w:tc>
        <w:tc>
          <w:tcPr>
            <w:tcW w:w="3360" w:type="dxa"/>
            <w:vAlign w:val="center"/>
          </w:tcPr>
          <w:p w14:paraId="629B973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校园/园区小规模测试</w:t>
            </w:r>
          </w:p>
        </w:tc>
      </w:tr>
      <w:tr w14:paraId="3D8B1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645CD7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六边格是否需要玩家可见？</w:t>
            </w:r>
          </w:p>
        </w:tc>
        <w:tc>
          <w:tcPr>
            <w:tcW w:w="3360" w:type="dxa"/>
            <w:vAlign w:val="center"/>
          </w:tcPr>
          <w:p w14:paraId="43C5A19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可能增加理解成本</w:t>
            </w:r>
          </w:p>
        </w:tc>
        <w:tc>
          <w:tcPr>
            <w:tcW w:w="3360" w:type="dxa"/>
            <w:vAlign w:val="center"/>
          </w:tcPr>
          <w:p w14:paraId="1B5115B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A/B 测试网格显式/隐藏</w:t>
            </w:r>
          </w:p>
        </w:tc>
      </w:tr>
      <w:tr w14:paraId="7CAEB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6A9394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随手拍识别准确率要求？</w:t>
            </w:r>
          </w:p>
        </w:tc>
        <w:tc>
          <w:tcPr>
            <w:tcW w:w="3360" w:type="dxa"/>
            <w:vAlign w:val="center"/>
          </w:tcPr>
          <w:p w14:paraId="08E4BE4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错误识别会破坏魔力</w:t>
            </w:r>
          </w:p>
        </w:tc>
        <w:tc>
          <w:tcPr>
            <w:tcW w:w="3360" w:type="dxa"/>
            <w:vAlign w:val="center"/>
          </w:tcPr>
          <w:p w14:paraId="577236E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先采用标签+弱识别而非全自动真值</w:t>
            </w:r>
          </w:p>
        </w:tc>
      </w:tr>
      <w:tr w14:paraId="5A3F2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D0C7F6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AR 使用频率？</w:t>
            </w:r>
          </w:p>
        </w:tc>
        <w:tc>
          <w:tcPr>
            <w:tcW w:w="3360" w:type="dxa"/>
            <w:vAlign w:val="center"/>
          </w:tcPr>
          <w:p w14:paraId="53858E2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成本高，且易新鲜感疲劳</w:t>
            </w:r>
          </w:p>
        </w:tc>
        <w:tc>
          <w:tcPr>
            <w:tcW w:w="3360" w:type="dxa"/>
            <w:vAlign w:val="center"/>
          </w:tcPr>
          <w:p w14:paraId="514B2C8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测试 AR 对记忆/资源是否有真实功能</w:t>
            </w:r>
          </w:p>
        </w:tc>
      </w:tr>
      <w:tr w14:paraId="65135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BA208B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现实事件接入范围？</w:t>
            </w:r>
          </w:p>
        </w:tc>
        <w:tc>
          <w:tcPr>
            <w:tcW w:w="3360" w:type="dxa"/>
            <w:vAlign w:val="center"/>
          </w:tcPr>
          <w:p w14:paraId="2520A0F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数据来源与版权/稳定性问题</w:t>
            </w:r>
          </w:p>
        </w:tc>
        <w:tc>
          <w:tcPr>
            <w:tcW w:w="3360" w:type="dxa"/>
            <w:vAlign w:val="center"/>
          </w:tcPr>
          <w:p w14:paraId="4181601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先做校内事件与手工配置</w:t>
            </w:r>
          </w:p>
        </w:tc>
      </w:tr>
      <w:tr w14:paraId="5D9B4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F8EBF6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足迹公开到什么程度？</w:t>
            </w:r>
          </w:p>
        </w:tc>
        <w:tc>
          <w:tcPr>
            <w:tcW w:w="3360" w:type="dxa"/>
            <w:vAlign w:val="center"/>
          </w:tcPr>
          <w:p w14:paraId="6823044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隐私风险</w:t>
            </w:r>
          </w:p>
        </w:tc>
        <w:tc>
          <w:tcPr>
            <w:tcW w:w="3360" w:type="dxa"/>
            <w:vAlign w:val="center"/>
          </w:tcPr>
          <w:p w14:paraId="30A2A6A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默认私密 + 可选模糊公开</w:t>
            </w:r>
          </w:p>
        </w:tc>
      </w:tr>
      <w:tr w14:paraId="3B5CC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6C8771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经济复杂度？</w:t>
            </w:r>
          </w:p>
        </w:tc>
        <w:tc>
          <w:tcPr>
            <w:tcW w:w="3360" w:type="dxa"/>
            <w:vAlign w:val="center"/>
          </w:tcPr>
          <w:p w14:paraId="09C392B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太浅无意义，太深变成商业模拟</w:t>
            </w:r>
          </w:p>
        </w:tc>
        <w:tc>
          <w:tcPr>
            <w:tcW w:w="3360" w:type="dxa"/>
            <w:vAlign w:val="center"/>
          </w:tcPr>
          <w:p w14:paraId="1045A3E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先轻市场，再以数据扩展</w:t>
            </w:r>
          </w:p>
        </w:tc>
      </w:tr>
      <w:tr w14:paraId="0BE4C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32535B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AI 应放在哪？</w:t>
            </w:r>
          </w:p>
        </w:tc>
        <w:tc>
          <w:tcPr>
            <w:tcW w:w="3360" w:type="dxa"/>
            <w:vAlign w:val="center"/>
          </w:tcPr>
          <w:p w14:paraId="72C6000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开放聊天并不等于好游戏</w:t>
            </w:r>
          </w:p>
        </w:tc>
        <w:tc>
          <w:tcPr>
            <w:tcW w:w="3360" w:type="dxa"/>
            <w:vAlign w:val="center"/>
          </w:tcPr>
          <w:p w14:paraId="56217A6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先用于对话变体/总结，再做长期记忆</w:t>
            </w:r>
          </w:p>
        </w:tc>
      </w:tr>
    </w:tbl>
    <w:p w14:paraId="22D997EC"/>
    <w:p w14:paraId="58590708">
      <w:pPr>
        <w:pStyle w:val="3"/>
      </w:pPr>
      <w:r>
        <w:t>28 结语：RainingTrace 的灵魂</w:t>
      </w:r>
    </w:p>
    <w:p w14:paraId="65C3BDDF">
      <w:r>
        <w:t>《雨迹》最珍贵的设计不应该是“内容很多”，而应该是：每个系统都在回答同一个问题——“这个现实中的地方，今天对你意味着什么？”</w:t>
      </w:r>
    </w:p>
    <w:p w14:paraId="7BA33282">
      <w:r>
        <w:t>玩家走过一条路，这条路就多一条足迹；拍下一张照片，这张照片就成为一个世界对象；在湖边坐过一次，这次停留就可能变成一段记忆；遇见一个 NPC，这段关系就开始改变世界；一年过去，同一个地点拥有新的季节、人物、照片和历史。</w:t>
      </w:r>
    </w:p>
    <w:p w14:paraId="7CDFABF0">
      <w:r>
        <w:t>因此，《雨迹》的终极收藏不是金币，也不只是图鉴。</w:t>
      </w:r>
    </w:p>
    <w:p w14:paraId="3C804370">
      <w:pPr>
        <w:pStyle w:val="165"/>
      </w:pPr>
      <w:r>
        <w:t>它是：</w:t>
      </w:r>
      <w:r>
        <w:br w:type="textWrapping"/>
      </w:r>
      <w:r>
        <w:t>“我曾经怎样生活过。”</w:t>
      </w:r>
    </w:p>
    <w:p w14:paraId="37EA9F64">
      <w:r>
        <w:t>最终愿景：当玩家几年后再次打开《雨迹》，看到的不是一个通用的存档，而是一张只有自己拥有的世界地图——上面充满走过的路、看过的雨、遇见的人、拍过的照片、错过的事件，以及那些只有自己知道为什么重要的地方。</w:t>
      </w:r>
    </w:p>
    <w:p w14:paraId="30598C0B">
      <w:pPr>
        <w:pStyle w:val="3"/>
      </w:pPr>
      <w:r>
        <w:t>附录 A：原始需求 20 项对照表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8"/>
        <w:gridCol w:w="4464"/>
        <w:gridCol w:w="1152"/>
      </w:tblGrid>
      <w:tr w14:paraId="43A77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shd w:val="clear" w:color="auto" w:fill="D9EAF7"/>
            <w:vAlign w:val="center"/>
          </w:tcPr>
          <w:p w14:paraId="001EB65C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原始方向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31FC8707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V3 对应系统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2D6FB5AE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优先级</w:t>
            </w:r>
          </w:p>
        </w:tc>
      </w:tr>
      <w:tr w14:paraId="0F614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 w14:paraId="0FA719C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1. 迷雾探索地图，六边形网格，学校/城市，地图人物/地点/事件/资源/记忆</w:t>
            </w:r>
          </w:p>
        </w:tc>
        <w:tc>
          <w:tcPr>
            <w:tcW w:w="4464" w:type="dxa"/>
            <w:vAlign w:val="center"/>
          </w:tcPr>
          <w:p w14:paraId="5009B69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地图与探索；迷雾；地点层；世界层</w:t>
            </w:r>
          </w:p>
        </w:tc>
        <w:tc>
          <w:tcPr>
            <w:tcW w:w="1152" w:type="dxa"/>
            <w:vAlign w:val="center"/>
          </w:tcPr>
          <w:p w14:paraId="1490507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</w:t>
            </w:r>
          </w:p>
        </w:tc>
      </w:tr>
      <w:tr w14:paraId="67B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 w14:paraId="2EAEA56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2. 探索与足迹、日记、记忆节点、历史记录、记忆重现</w:t>
            </w:r>
          </w:p>
        </w:tc>
        <w:tc>
          <w:tcPr>
            <w:tcW w:w="4464" w:type="dxa"/>
            <w:vAlign w:val="center"/>
          </w:tcPr>
          <w:p w14:paraId="7B0EB5B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足迹；记忆节点；个人世界图谱；记忆 AR</w:t>
            </w:r>
          </w:p>
        </w:tc>
        <w:tc>
          <w:tcPr>
            <w:tcW w:w="1152" w:type="dxa"/>
            <w:vAlign w:val="center"/>
          </w:tcPr>
          <w:p w14:paraId="180DAC3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</w:t>
            </w:r>
          </w:p>
        </w:tc>
      </w:tr>
      <w:tr w14:paraId="43622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 w14:paraId="67A992E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3. 时间/天气/季节/世界状态/历史事件/节日</w:t>
            </w:r>
          </w:p>
        </w:tc>
        <w:tc>
          <w:tcPr>
            <w:tcW w:w="4464" w:type="dxa"/>
            <w:vAlign w:val="center"/>
          </w:tcPr>
          <w:p w14:paraId="05E0E3B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世界状态；现实事件；世界年鉴</w:t>
            </w:r>
          </w:p>
        </w:tc>
        <w:tc>
          <w:tcPr>
            <w:tcW w:w="1152" w:type="dxa"/>
            <w:vAlign w:val="center"/>
          </w:tcPr>
          <w:p w14:paraId="165A0B6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P0-P1</w:t>
            </w:r>
          </w:p>
        </w:tc>
      </w:tr>
      <w:tr w14:paraId="79DCA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 w14:paraId="19F9B2A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4. 采集自然/知识/记忆/文化资源，亲临资源点，稀有变异</w:t>
            </w:r>
          </w:p>
        </w:tc>
        <w:tc>
          <w:tcPr>
            <w:tcW w:w="4464" w:type="dxa"/>
            <w:vAlign w:val="center"/>
          </w:tcPr>
          <w:p w14:paraId="64B6D1E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资源模型；观察；异常图鉴；变异</w:t>
            </w:r>
          </w:p>
        </w:tc>
        <w:tc>
          <w:tcPr>
            <w:tcW w:w="1152" w:type="dxa"/>
            <w:vAlign w:val="center"/>
          </w:tcPr>
          <w:p w14:paraId="6CF782A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P0-P1</w:t>
            </w:r>
          </w:p>
        </w:tc>
      </w:tr>
      <w:tr w14:paraId="7560F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 w14:paraId="3C757ABE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5. 虚拟市场、交易、经济、多货币</w:t>
            </w:r>
          </w:p>
        </w:tc>
        <w:tc>
          <w:tcPr>
            <w:tcW w:w="4464" w:type="dxa"/>
            <w:vAlign w:val="center"/>
          </w:tcPr>
          <w:p w14:paraId="09FC209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轻经济；市场；人情资源</w:t>
            </w:r>
          </w:p>
        </w:tc>
        <w:tc>
          <w:tcPr>
            <w:tcW w:w="1152" w:type="dxa"/>
            <w:vAlign w:val="center"/>
          </w:tcPr>
          <w:p w14:paraId="38DE2ED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</w:t>
            </w:r>
          </w:p>
        </w:tc>
      </w:tr>
      <w:tr w14:paraId="3F608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 w14:paraId="545C702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6. 种植、开垦田地</w:t>
            </w:r>
          </w:p>
        </w:tc>
        <w:tc>
          <w:tcPr>
            <w:tcW w:w="4464" w:type="dxa"/>
            <w:vAlign w:val="center"/>
          </w:tcPr>
          <w:p w14:paraId="40A5779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种植系统</w:t>
            </w:r>
          </w:p>
        </w:tc>
        <w:tc>
          <w:tcPr>
            <w:tcW w:w="1152" w:type="dxa"/>
            <w:vAlign w:val="center"/>
          </w:tcPr>
          <w:p w14:paraId="32329F1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</w:t>
            </w:r>
          </w:p>
        </w:tc>
      </w:tr>
      <w:tr w14:paraId="05C52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 w14:paraId="57276F4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7. 加工、产线、工具、升级、科技树</w:t>
            </w:r>
          </w:p>
        </w:tc>
        <w:tc>
          <w:tcPr>
            <w:tcW w:w="4464" w:type="dxa"/>
            <w:vAlign w:val="center"/>
          </w:tcPr>
          <w:p w14:paraId="4DBBEB5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制作；工具；科技树</w:t>
            </w:r>
          </w:p>
        </w:tc>
        <w:tc>
          <w:tcPr>
            <w:tcW w:w="1152" w:type="dxa"/>
            <w:vAlign w:val="center"/>
          </w:tcPr>
          <w:p w14:paraId="08A405A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</w:t>
            </w:r>
          </w:p>
        </w:tc>
      </w:tr>
      <w:tr w14:paraId="743AD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 w14:paraId="72EF30E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8. 家/宿舍、建造、装饰、类似 MC 自由度</w:t>
            </w:r>
          </w:p>
        </w:tc>
        <w:tc>
          <w:tcPr>
            <w:tcW w:w="4464" w:type="dxa"/>
            <w:vAlign w:val="center"/>
          </w:tcPr>
          <w:p w14:paraId="663DE0A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家园/宿舍</w:t>
            </w:r>
          </w:p>
        </w:tc>
        <w:tc>
          <w:tcPr>
            <w:tcW w:w="1152" w:type="dxa"/>
            <w:vAlign w:val="center"/>
          </w:tcPr>
          <w:p w14:paraId="54B9DF7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</w:t>
            </w:r>
          </w:p>
        </w:tc>
      </w:tr>
      <w:tr w14:paraId="05E8C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 w14:paraId="4CDFE6E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9. 钓鱼（学校有湖）</w:t>
            </w:r>
          </w:p>
        </w:tc>
        <w:tc>
          <w:tcPr>
            <w:tcW w:w="4464" w:type="dxa"/>
            <w:vAlign w:val="center"/>
          </w:tcPr>
          <w:p w14:paraId="437CDCA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钓鱼、湖生态</w:t>
            </w:r>
          </w:p>
        </w:tc>
        <w:tc>
          <w:tcPr>
            <w:tcW w:w="1152" w:type="dxa"/>
            <w:vAlign w:val="center"/>
          </w:tcPr>
          <w:p w14:paraId="7EEEF87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P0-P1</w:t>
            </w:r>
          </w:p>
        </w:tc>
      </w:tr>
      <w:tr w14:paraId="6525F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 w14:paraId="1E045D5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10. 宠物/友善生物</w:t>
            </w:r>
          </w:p>
        </w:tc>
        <w:tc>
          <w:tcPr>
            <w:tcW w:w="4464" w:type="dxa"/>
            <w:vAlign w:val="center"/>
          </w:tcPr>
          <w:p w14:paraId="38DF1E5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宠物、友善生物、生态</w:t>
            </w:r>
          </w:p>
        </w:tc>
        <w:tc>
          <w:tcPr>
            <w:tcW w:w="1152" w:type="dxa"/>
            <w:vAlign w:val="center"/>
          </w:tcPr>
          <w:p w14:paraId="59206A7E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</w:t>
            </w:r>
          </w:p>
        </w:tc>
      </w:tr>
      <w:tr w14:paraId="1D0B2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 w14:paraId="26542A4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11. NPC 熟悉度、作息、性格、对话、AR、AI、任务、羁绊</w:t>
            </w:r>
          </w:p>
        </w:tc>
        <w:tc>
          <w:tcPr>
            <w:tcW w:w="4464" w:type="dxa"/>
            <w:vAlign w:val="center"/>
          </w:tcPr>
          <w:p w14:paraId="7E1B67C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NPC 框架、关系网、AI</w:t>
            </w:r>
          </w:p>
        </w:tc>
        <w:tc>
          <w:tcPr>
            <w:tcW w:w="1152" w:type="dxa"/>
            <w:vAlign w:val="center"/>
          </w:tcPr>
          <w:p w14:paraId="43FB602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P1-P2</w:t>
            </w:r>
          </w:p>
        </w:tc>
      </w:tr>
      <w:tr w14:paraId="671AA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 w14:paraId="4117B97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12. 随机事件、传闻、特殊任务、异常、肉鸽、世界洗牌</w:t>
            </w:r>
          </w:p>
        </w:tc>
        <w:tc>
          <w:tcPr>
            <w:tcW w:w="4464" w:type="dxa"/>
            <w:vAlign w:val="center"/>
          </w:tcPr>
          <w:p w14:paraId="28EAC00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传闻；异常；软 Roguelike</w:t>
            </w:r>
          </w:p>
        </w:tc>
        <w:tc>
          <w:tcPr>
            <w:tcW w:w="1152" w:type="dxa"/>
            <w:vAlign w:val="center"/>
          </w:tcPr>
          <w:p w14:paraId="62704F3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P1-P2</w:t>
            </w:r>
          </w:p>
        </w:tc>
      </w:tr>
      <w:tr w14:paraId="675AF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 w14:paraId="19D1AD1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13. 世界图鉴</w:t>
            </w:r>
          </w:p>
        </w:tc>
        <w:tc>
          <w:tcPr>
            <w:tcW w:w="4464" w:type="dxa"/>
            <w:vAlign w:val="center"/>
          </w:tcPr>
          <w:p w14:paraId="5289F5D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Living Encyclopedia</w:t>
            </w:r>
          </w:p>
        </w:tc>
        <w:tc>
          <w:tcPr>
            <w:tcW w:w="1152" w:type="dxa"/>
            <w:vAlign w:val="center"/>
          </w:tcPr>
          <w:p w14:paraId="74C973B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P0-P1</w:t>
            </w:r>
          </w:p>
        </w:tc>
      </w:tr>
      <w:tr w14:paraId="57AC3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 w14:paraId="10C8B0D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14. 轻社交：足迹、漂流瓶、别人留下的痕迹</w:t>
            </w:r>
          </w:p>
        </w:tc>
        <w:tc>
          <w:tcPr>
            <w:tcW w:w="4464" w:type="dxa"/>
            <w:vAlign w:val="center"/>
          </w:tcPr>
          <w:p w14:paraId="0FA244C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痕迹社交</w:t>
            </w:r>
          </w:p>
        </w:tc>
        <w:tc>
          <w:tcPr>
            <w:tcW w:w="1152" w:type="dxa"/>
            <w:vAlign w:val="center"/>
          </w:tcPr>
          <w:p w14:paraId="0ED90EE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</w:t>
            </w:r>
          </w:p>
        </w:tc>
      </w:tr>
      <w:tr w14:paraId="2D1E1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 w14:paraId="0AC2F8C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15. 世界历史、档案、考古、遗迹、宝藏</w:t>
            </w:r>
          </w:p>
        </w:tc>
        <w:tc>
          <w:tcPr>
            <w:tcW w:w="4464" w:type="dxa"/>
            <w:vAlign w:val="center"/>
          </w:tcPr>
          <w:p w14:paraId="4A8CF4A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时间考古；世界档案</w:t>
            </w:r>
          </w:p>
        </w:tc>
        <w:tc>
          <w:tcPr>
            <w:tcW w:w="1152" w:type="dxa"/>
            <w:vAlign w:val="center"/>
          </w:tcPr>
          <w:p w14:paraId="5B27B65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P2</w:t>
            </w:r>
          </w:p>
        </w:tc>
      </w:tr>
      <w:tr w14:paraId="51761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 w14:paraId="0B28C09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16. 职业/生活方向</w:t>
            </w:r>
          </w:p>
        </w:tc>
        <w:tc>
          <w:tcPr>
            <w:tcW w:w="4464" w:type="dxa"/>
            <w:vAlign w:val="center"/>
          </w:tcPr>
          <w:p w14:paraId="56011A4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生活技能；软职业</w:t>
            </w:r>
          </w:p>
        </w:tc>
        <w:tc>
          <w:tcPr>
            <w:tcW w:w="1152" w:type="dxa"/>
            <w:vAlign w:val="center"/>
          </w:tcPr>
          <w:p w14:paraId="0E8FCBE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P2</w:t>
            </w:r>
          </w:p>
        </w:tc>
      </w:tr>
      <w:tr w14:paraId="64408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 w14:paraId="7C538D8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17. 每个地点都可做点什么，地点仪式</w:t>
            </w:r>
          </w:p>
        </w:tc>
        <w:tc>
          <w:tcPr>
            <w:tcW w:w="4464" w:type="dxa"/>
            <w:vAlign w:val="center"/>
          </w:tcPr>
          <w:p w14:paraId="3C7B8E4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地点系统；地点仪式</w:t>
            </w:r>
          </w:p>
        </w:tc>
        <w:tc>
          <w:tcPr>
            <w:tcW w:w="1152" w:type="dxa"/>
            <w:vAlign w:val="center"/>
          </w:tcPr>
          <w:p w14:paraId="1E63E5CE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</w:t>
            </w:r>
          </w:p>
        </w:tc>
      </w:tr>
      <w:tr w14:paraId="05060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 w14:paraId="7EF2A42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18. 开发者/自定义模式</w:t>
            </w:r>
          </w:p>
        </w:tc>
        <w:tc>
          <w:tcPr>
            <w:tcW w:w="4464" w:type="dxa"/>
            <w:vAlign w:val="center"/>
          </w:tcPr>
          <w:p w14:paraId="5A0F84D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内容编辑器、数据驱动</w:t>
            </w:r>
          </w:p>
        </w:tc>
        <w:tc>
          <w:tcPr>
            <w:tcW w:w="1152" w:type="dxa"/>
            <w:vAlign w:val="center"/>
          </w:tcPr>
          <w:p w14:paraId="4A15CE5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P0（工具链）</w:t>
            </w:r>
          </w:p>
        </w:tc>
      </w:tr>
      <w:tr w14:paraId="11D8F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 w14:paraId="495FFF4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19. 随手拍 + AR，人物/动物/建筑/记忆接入</w:t>
            </w:r>
          </w:p>
        </w:tc>
        <w:tc>
          <w:tcPr>
            <w:tcW w:w="4464" w:type="dxa"/>
            <w:vAlign w:val="center"/>
          </w:tcPr>
          <w:p w14:paraId="6836781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随手拍；AR 六类</w:t>
            </w:r>
          </w:p>
        </w:tc>
        <w:tc>
          <w:tcPr>
            <w:tcW w:w="1152" w:type="dxa"/>
            <w:vAlign w:val="center"/>
          </w:tcPr>
          <w:p w14:paraId="3E8D05D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</w:t>
            </w:r>
          </w:p>
        </w:tc>
      </w:tr>
      <w:tr w14:paraId="0A9E3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 w14:paraId="5C9F9AF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20. 美术和音乐</w:t>
            </w:r>
          </w:p>
        </w:tc>
        <w:tc>
          <w:tcPr>
            <w:tcW w:w="4464" w:type="dxa"/>
            <w:vAlign w:val="center"/>
          </w:tcPr>
          <w:p w14:paraId="7E06208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视觉、音乐、声音图鉴</w:t>
            </w:r>
          </w:p>
        </w:tc>
        <w:tc>
          <w:tcPr>
            <w:tcW w:w="1152" w:type="dxa"/>
            <w:vAlign w:val="center"/>
          </w:tcPr>
          <w:p w14:paraId="1161CF1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P1-P2</w:t>
            </w:r>
          </w:p>
        </w:tc>
      </w:tr>
    </w:tbl>
    <w:p w14:paraId="54361398"/>
    <w:p w14:paraId="50860009">
      <w:pPr>
        <w:pStyle w:val="3"/>
      </w:pPr>
      <w:r>
        <w:t>附录 B：系统优先级总览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6B0AB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DB26C5D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优先级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3334E88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系统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87C554C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类别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E89D078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8"/>
              </w:rPr>
              <w:t>建议</w:t>
            </w:r>
          </w:p>
        </w:tc>
      </w:tr>
      <w:tr w14:paraId="27481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1023CB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</w:t>
            </w:r>
          </w:p>
        </w:tc>
        <w:tc>
          <w:tcPr>
            <w:tcW w:w="2520" w:type="dxa"/>
            <w:vAlign w:val="center"/>
          </w:tcPr>
          <w:p w14:paraId="088568D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地图/迷雾/足迹</w:t>
            </w:r>
          </w:p>
        </w:tc>
        <w:tc>
          <w:tcPr>
            <w:tcW w:w="2520" w:type="dxa"/>
            <w:vAlign w:val="center"/>
          </w:tcPr>
          <w:p w14:paraId="17F6AAD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核心</w:t>
            </w:r>
          </w:p>
        </w:tc>
        <w:tc>
          <w:tcPr>
            <w:tcW w:w="2520" w:type="dxa"/>
            <w:vAlign w:val="center"/>
          </w:tcPr>
          <w:p w14:paraId="1B229F2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必须</w:t>
            </w:r>
          </w:p>
        </w:tc>
      </w:tr>
      <w:tr w14:paraId="4BF19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15C800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</w:t>
            </w:r>
          </w:p>
        </w:tc>
        <w:tc>
          <w:tcPr>
            <w:tcW w:w="2520" w:type="dxa"/>
            <w:vAlign w:val="center"/>
          </w:tcPr>
          <w:p w14:paraId="28DF917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随手拍/照片输入</w:t>
            </w:r>
          </w:p>
        </w:tc>
        <w:tc>
          <w:tcPr>
            <w:tcW w:w="2520" w:type="dxa"/>
            <w:vAlign w:val="center"/>
          </w:tcPr>
          <w:p w14:paraId="4107274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核心</w:t>
            </w:r>
          </w:p>
        </w:tc>
        <w:tc>
          <w:tcPr>
            <w:tcW w:w="2520" w:type="dxa"/>
            <w:vAlign w:val="center"/>
          </w:tcPr>
          <w:p w14:paraId="2E7A590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必须</w:t>
            </w:r>
          </w:p>
        </w:tc>
      </w:tr>
      <w:tr w14:paraId="0EA1D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DA0FA2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</w:t>
            </w:r>
          </w:p>
        </w:tc>
        <w:tc>
          <w:tcPr>
            <w:tcW w:w="2520" w:type="dxa"/>
            <w:vAlign w:val="center"/>
          </w:tcPr>
          <w:p w14:paraId="795ECDA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记忆节点/日记</w:t>
            </w:r>
          </w:p>
        </w:tc>
        <w:tc>
          <w:tcPr>
            <w:tcW w:w="2520" w:type="dxa"/>
            <w:vAlign w:val="center"/>
          </w:tcPr>
          <w:p w14:paraId="7A837E6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核心</w:t>
            </w:r>
          </w:p>
        </w:tc>
        <w:tc>
          <w:tcPr>
            <w:tcW w:w="2520" w:type="dxa"/>
            <w:vAlign w:val="center"/>
          </w:tcPr>
          <w:p w14:paraId="507E770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必须</w:t>
            </w:r>
          </w:p>
        </w:tc>
      </w:tr>
      <w:tr w14:paraId="48E03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388EE9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</w:t>
            </w:r>
          </w:p>
        </w:tc>
        <w:tc>
          <w:tcPr>
            <w:tcW w:w="2520" w:type="dxa"/>
            <w:vAlign w:val="center"/>
          </w:tcPr>
          <w:p w14:paraId="5467B8A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世界时间/天气</w:t>
            </w:r>
          </w:p>
        </w:tc>
        <w:tc>
          <w:tcPr>
            <w:tcW w:w="2520" w:type="dxa"/>
            <w:vAlign w:val="center"/>
          </w:tcPr>
          <w:p w14:paraId="44A241F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核心</w:t>
            </w:r>
          </w:p>
        </w:tc>
        <w:tc>
          <w:tcPr>
            <w:tcW w:w="2520" w:type="dxa"/>
            <w:vAlign w:val="center"/>
          </w:tcPr>
          <w:p w14:paraId="2174FDB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必须</w:t>
            </w:r>
          </w:p>
        </w:tc>
      </w:tr>
      <w:tr w14:paraId="79C06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0EE2F0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</w:t>
            </w:r>
          </w:p>
        </w:tc>
        <w:tc>
          <w:tcPr>
            <w:tcW w:w="2520" w:type="dxa"/>
            <w:vAlign w:val="center"/>
          </w:tcPr>
          <w:p w14:paraId="182BDB7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地点可交互</w:t>
            </w:r>
          </w:p>
        </w:tc>
        <w:tc>
          <w:tcPr>
            <w:tcW w:w="2520" w:type="dxa"/>
            <w:vAlign w:val="center"/>
          </w:tcPr>
          <w:p w14:paraId="7F14364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核心</w:t>
            </w:r>
          </w:p>
        </w:tc>
        <w:tc>
          <w:tcPr>
            <w:tcW w:w="2520" w:type="dxa"/>
            <w:vAlign w:val="center"/>
          </w:tcPr>
          <w:p w14:paraId="0CA8927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必须</w:t>
            </w:r>
          </w:p>
        </w:tc>
      </w:tr>
      <w:tr w14:paraId="5A8EB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2B6414AE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</w:t>
            </w:r>
          </w:p>
        </w:tc>
        <w:tc>
          <w:tcPr>
            <w:tcW w:w="2520" w:type="dxa"/>
            <w:vAlign w:val="center"/>
          </w:tcPr>
          <w:p w14:paraId="5D155BA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基础 AR</w:t>
            </w:r>
          </w:p>
        </w:tc>
        <w:tc>
          <w:tcPr>
            <w:tcW w:w="2520" w:type="dxa"/>
            <w:vAlign w:val="center"/>
          </w:tcPr>
          <w:p w14:paraId="7E88449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核心</w:t>
            </w:r>
          </w:p>
        </w:tc>
        <w:tc>
          <w:tcPr>
            <w:tcW w:w="2520" w:type="dxa"/>
            <w:vAlign w:val="center"/>
          </w:tcPr>
          <w:p w14:paraId="6A97A52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必须</w:t>
            </w:r>
          </w:p>
        </w:tc>
      </w:tr>
      <w:tr w14:paraId="5AE71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7153E1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</w:t>
            </w:r>
          </w:p>
        </w:tc>
        <w:tc>
          <w:tcPr>
            <w:tcW w:w="2520" w:type="dxa"/>
            <w:vAlign w:val="center"/>
          </w:tcPr>
          <w:p w14:paraId="238F1A1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基础资源/图鉴</w:t>
            </w:r>
          </w:p>
        </w:tc>
        <w:tc>
          <w:tcPr>
            <w:tcW w:w="2520" w:type="dxa"/>
            <w:vAlign w:val="center"/>
          </w:tcPr>
          <w:p w14:paraId="7C0A32E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核心</w:t>
            </w:r>
          </w:p>
        </w:tc>
        <w:tc>
          <w:tcPr>
            <w:tcW w:w="2520" w:type="dxa"/>
            <w:vAlign w:val="center"/>
          </w:tcPr>
          <w:p w14:paraId="0D2BE72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必须</w:t>
            </w:r>
          </w:p>
        </w:tc>
      </w:tr>
      <w:tr w14:paraId="32805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C00BAE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</w:t>
            </w:r>
          </w:p>
        </w:tc>
        <w:tc>
          <w:tcPr>
            <w:tcW w:w="2520" w:type="dxa"/>
            <w:vAlign w:val="center"/>
          </w:tcPr>
          <w:p w14:paraId="04B20D1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湖/钓鱼</w:t>
            </w:r>
          </w:p>
        </w:tc>
        <w:tc>
          <w:tcPr>
            <w:tcW w:w="2520" w:type="dxa"/>
            <w:vAlign w:val="center"/>
          </w:tcPr>
          <w:p w14:paraId="3377919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核心内容</w:t>
            </w:r>
          </w:p>
        </w:tc>
        <w:tc>
          <w:tcPr>
            <w:tcW w:w="2520" w:type="dxa"/>
            <w:vAlign w:val="center"/>
          </w:tcPr>
          <w:p w14:paraId="45DC591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建议</w:t>
            </w:r>
          </w:p>
        </w:tc>
      </w:tr>
      <w:tr w14:paraId="7F1CF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25C4D36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P0</w:t>
            </w:r>
          </w:p>
        </w:tc>
        <w:tc>
          <w:tcPr>
            <w:tcW w:w="2520" w:type="dxa"/>
            <w:vAlign w:val="center"/>
          </w:tcPr>
          <w:p w14:paraId="0E94242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开发者编辑器基础</w:t>
            </w:r>
          </w:p>
        </w:tc>
        <w:tc>
          <w:tcPr>
            <w:tcW w:w="2520" w:type="dxa"/>
            <w:vAlign w:val="center"/>
          </w:tcPr>
          <w:p w14:paraId="45CD6EAE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内容生产</w:t>
            </w:r>
          </w:p>
        </w:tc>
        <w:tc>
          <w:tcPr>
            <w:tcW w:w="2520" w:type="dxa"/>
            <w:vAlign w:val="center"/>
          </w:tcPr>
          <w:p w14:paraId="569B541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必须</w:t>
            </w:r>
          </w:p>
        </w:tc>
      </w:tr>
      <w:tr w14:paraId="7CC1B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6A35E57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</w:t>
            </w:r>
          </w:p>
        </w:tc>
        <w:tc>
          <w:tcPr>
            <w:tcW w:w="2520" w:type="dxa"/>
            <w:vAlign w:val="center"/>
          </w:tcPr>
          <w:p w14:paraId="17D4EEC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NPC/作息/关系</w:t>
            </w:r>
          </w:p>
        </w:tc>
        <w:tc>
          <w:tcPr>
            <w:tcW w:w="2520" w:type="dxa"/>
            <w:vAlign w:val="center"/>
          </w:tcPr>
          <w:p w14:paraId="693DBAB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扩展骨架</w:t>
            </w:r>
          </w:p>
        </w:tc>
        <w:tc>
          <w:tcPr>
            <w:tcW w:w="2520" w:type="dxa"/>
            <w:vAlign w:val="center"/>
          </w:tcPr>
          <w:p w14:paraId="37FF4E6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必须</w:t>
            </w:r>
          </w:p>
        </w:tc>
      </w:tr>
      <w:tr w14:paraId="62985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0884C62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</w:t>
            </w:r>
          </w:p>
        </w:tc>
        <w:tc>
          <w:tcPr>
            <w:tcW w:w="2520" w:type="dxa"/>
            <w:vAlign w:val="center"/>
          </w:tcPr>
          <w:p w14:paraId="5288AC4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轻经济/市场</w:t>
            </w:r>
          </w:p>
        </w:tc>
        <w:tc>
          <w:tcPr>
            <w:tcW w:w="2520" w:type="dxa"/>
            <w:vAlign w:val="center"/>
          </w:tcPr>
          <w:p w14:paraId="7A23B71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扩展骨架</w:t>
            </w:r>
          </w:p>
        </w:tc>
        <w:tc>
          <w:tcPr>
            <w:tcW w:w="2520" w:type="dxa"/>
            <w:vAlign w:val="center"/>
          </w:tcPr>
          <w:p w14:paraId="6329EC6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建议</w:t>
            </w:r>
          </w:p>
        </w:tc>
      </w:tr>
      <w:tr w14:paraId="2CF15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71FA0C6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</w:t>
            </w:r>
          </w:p>
        </w:tc>
        <w:tc>
          <w:tcPr>
            <w:tcW w:w="2520" w:type="dxa"/>
            <w:vAlign w:val="center"/>
          </w:tcPr>
          <w:p w14:paraId="19763AF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种植/制作/工具</w:t>
            </w:r>
          </w:p>
        </w:tc>
        <w:tc>
          <w:tcPr>
            <w:tcW w:w="2520" w:type="dxa"/>
            <w:vAlign w:val="center"/>
          </w:tcPr>
          <w:p w14:paraId="24F3B7D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扩展骨架</w:t>
            </w:r>
          </w:p>
        </w:tc>
        <w:tc>
          <w:tcPr>
            <w:tcW w:w="2520" w:type="dxa"/>
            <w:vAlign w:val="center"/>
          </w:tcPr>
          <w:p w14:paraId="156F9E4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建议</w:t>
            </w:r>
          </w:p>
        </w:tc>
      </w:tr>
      <w:tr w14:paraId="6B4B3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7B6C3F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</w:t>
            </w:r>
          </w:p>
        </w:tc>
        <w:tc>
          <w:tcPr>
            <w:tcW w:w="2520" w:type="dxa"/>
            <w:vAlign w:val="center"/>
          </w:tcPr>
          <w:p w14:paraId="5FBC7C7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家园/宿舍</w:t>
            </w:r>
          </w:p>
        </w:tc>
        <w:tc>
          <w:tcPr>
            <w:tcW w:w="2520" w:type="dxa"/>
            <w:vAlign w:val="center"/>
          </w:tcPr>
          <w:p w14:paraId="1F499F9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扩展骨架</w:t>
            </w:r>
          </w:p>
        </w:tc>
        <w:tc>
          <w:tcPr>
            <w:tcW w:w="2520" w:type="dxa"/>
            <w:vAlign w:val="center"/>
          </w:tcPr>
          <w:p w14:paraId="3AB7CA8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必须</w:t>
            </w:r>
          </w:p>
        </w:tc>
      </w:tr>
      <w:tr w14:paraId="5385E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7911544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</w:t>
            </w:r>
          </w:p>
        </w:tc>
        <w:tc>
          <w:tcPr>
            <w:tcW w:w="2520" w:type="dxa"/>
            <w:vAlign w:val="center"/>
          </w:tcPr>
          <w:p w14:paraId="1115F9B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宠物</w:t>
            </w:r>
          </w:p>
        </w:tc>
        <w:tc>
          <w:tcPr>
            <w:tcW w:w="2520" w:type="dxa"/>
            <w:vAlign w:val="center"/>
          </w:tcPr>
          <w:p w14:paraId="2C498BC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扩展骨架</w:t>
            </w:r>
          </w:p>
        </w:tc>
        <w:tc>
          <w:tcPr>
            <w:tcW w:w="2520" w:type="dxa"/>
            <w:vAlign w:val="center"/>
          </w:tcPr>
          <w:p w14:paraId="0EC830E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建议</w:t>
            </w:r>
          </w:p>
        </w:tc>
      </w:tr>
      <w:tr w14:paraId="5526C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6426683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</w:t>
            </w:r>
          </w:p>
        </w:tc>
        <w:tc>
          <w:tcPr>
            <w:tcW w:w="2520" w:type="dxa"/>
            <w:vAlign w:val="center"/>
          </w:tcPr>
          <w:p w14:paraId="1ACF295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轻社交/漂流瓶</w:t>
            </w:r>
          </w:p>
        </w:tc>
        <w:tc>
          <w:tcPr>
            <w:tcW w:w="2520" w:type="dxa"/>
            <w:vAlign w:val="center"/>
          </w:tcPr>
          <w:p w14:paraId="7A564C1E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扩展骨架</w:t>
            </w:r>
          </w:p>
        </w:tc>
        <w:tc>
          <w:tcPr>
            <w:tcW w:w="2520" w:type="dxa"/>
            <w:vAlign w:val="center"/>
          </w:tcPr>
          <w:p w14:paraId="49DFE7F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建议</w:t>
            </w:r>
          </w:p>
        </w:tc>
      </w:tr>
      <w:tr w14:paraId="325A6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2FDE4A9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P1</w:t>
            </w:r>
          </w:p>
        </w:tc>
        <w:tc>
          <w:tcPr>
            <w:tcW w:w="2520" w:type="dxa"/>
            <w:vAlign w:val="center"/>
          </w:tcPr>
          <w:p w14:paraId="73CA5B8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节日/世界事件</w:t>
            </w:r>
          </w:p>
        </w:tc>
        <w:tc>
          <w:tcPr>
            <w:tcW w:w="2520" w:type="dxa"/>
            <w:vAlign w:val="center"/>
          </w:tcPr>
          <w:p w14:paraId="6073487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扩展骨架</w:t>
            </w:r>
          </w:p>
        </w:tc>
        <w:tc>
          <w:tcPr>
            <w:tcW w:w="2520" w:type="dxa"/>
            <w:vAlign w:val="center"/>
          </w:tcPr>
          <w:p w14:paraId="11E7100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建议</w:t>
            </w:r>
          </w:p>
        </w:tc>
      </w:tr>
      <w:tr w14:paraId="64EE6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01DACBB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P2</w:t>
            </w:r>
          </w:p>
        </w:tc>
        <w:tc>
          <w:tcPr>
            <w:tcW w:w="2520" w:type="dxa"/>
            <w:vAlign w:val="center"/>
          </w:tcPr>
          <w:p w14:paraId="4D2963A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传闻/异常</w:t>
            </w:r>
          </w:p>
        </w:tc>
        <w:tc>
          <w:tcPr>
            <w:tcW w:w="2520" w:type="dxa"/>
            <w:vAlign w:val="center"/>
          </w:tcPr>
          <w:p w14:paraId="7196158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内容深度</w:t>
            </w:r>
          </w:p>
        </w:tc>
        <w:tc>
          <w:tcPr>
            <w:tcW w:w="2520" w:type="dxa"/>
            <w:vAlign w:val="center"/>
          </w:tcPr>
          <w:p w14:paraId="0A258C6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建议</w:t>
            </w:r>
          </w:p>
        </w:tc>
      </w:tr>
      <w:tr w14:paraId="3ADB3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7F3A37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P2</w:t>
            </w:r>
          </w:p>
        </w:tc>
        <w:tc>
          <w:tcPr>
            <w:tcW w:w="2520" w:type="dxa"/>
            <w:vAlign w:val="center"/>
          </w:tcPr>
          <w:p w14:paraId="35027C2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软 Roguelike</w:t>
            </w:r>
          </w:p>
        </w:tc>
        <w:tc>
          <w:tcPr>
            <w:tcW w:w="2520" w:type="dxa"/>
            <w:vAlign w:val="center"/>
          </w:tcPr>
          <w:p w14:paraId="3118678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内容深度</w:t>
            </w:r>
          </w:p>
        </w:tc>
        <w:tc>
          <w:tcPr>
            <w:tcW w:w="2520" w:type="dxa"/>
            <w:vAlign w:val="center"/>
          </w:tcPr>
          <w:p w14:paraId="55D28E4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建议</w:t>
            </w:r>
          </w:p>
        </w:tc>
      </w:tr>
      <w:tr w14:paraId="437E5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2AC0CBD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P2</w:t>
            </w:r>
          </w:p>
        </w:tc>
        <w:tc>
          <w:tcPr>
            <w:tcW w:w="2520" w:type="dxa"/>
            <w:vAlign w:val="center"/>
          </w:tcPr>
          <w:p w14:paraId="468E894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时间考古</w:t>
            </w:r>
          </w:p>
        </w:tc>
        <w:tc>
          <w:tcPr>
            <w:tcW w:w="2520" w:type="dxa"/>
            <w:vAlign w:val="center"/>
          </w:tcPr>
          <w:p w14:paraId="6F7BA96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内容深度</w:t>
            </w:r>
          </w:p>
        </w:tc>
        <w:tc>
          <w:tcPr>
            <w:tcW w:w="2520" w:type="dxa"/>
            <w:vAlign w:val="center"/>
          </w:tcPr>
          <w:p w14:paraId="0625215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远期</w:t>
            </w:r>
          </w:p>
        </w:tc>
      </w:tr>
      <w:tr w14:paraId="4636D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05BACE8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P2</w:t>
            </w:r>
          </w:p>
        </w:tc>
        <w:tc>
          <w:tcPr>
            <w:tcW w:w="2520" w:type="dxa"/>
            <w:vAlign w:val="center"/>
          </w:tcPr>
          <w:p w14:paraId="431CEDD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关系网/动态生态</w:t>
            </w:r>
          </w:p>
        </w:tc>
        <w:tc>
          <w:tcPr>
            <w:tcW w:w="2520" w:type="dxa"/>
            <w:vAlign w:val="center"/>
          </w:tcPr>
          <w:p w14:paraId="31857EC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内容深度</w:t>
            </w:r>
          </w:p>
        </w:tc>
        <w:tc>
          <w:tcPr>
            <w:tcW w:w="2520" w:type="dxa"/>
            <w:vAlign w:val="center"/>
          </w:tcPr>
          <w:p w14:paraId="2A12A0F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远期</w:t>
            </w:r>
          </w:p>
        </w:tc>
      </w:tr>
      <w:tr w14:paraId="19FBC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98B8E4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P2</w:t>
            </w:r>
          </w:p>
        </w:tc>
        <w:tc>
          <w:tcPr>
            <w:tcW w:w="2520" w:type="dxa"/>
            <w:vAlign w:val="center"/>
          </w:tcPr>
          <w:p w14:paraId="472D6E6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职业/生活方向</w:t>
            </w:r>
          </w:p>
        </w:tc>
        <w:tc>
          <w:tcPr>
            <w:tcW w:w="2520" w:type="dxa"/>
            <w:vAlign w:val="center"/>
          </w:tcPr>
          <w:p w14:paraId="0E8EBF2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长期成长</w:t>
            </w:r>
          </w:p>
        </w:tc>
        <w:tc>
          <w:tcPr>
            <w:tcW w:w="2520" w:type="dxa"/>
            <w:vAlign w:val="center"/>
          </w:tcPr>
          <w:p w14:paraId="7C1CBAE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远期</w:t>
            </w:r>
          </w:p>
        </w:tc>
      </w:tr>
      <w:tr w14:paraId="0BB19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76AD493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P2</w:t>
            </w:r>
          </w:p>
        </w:tc>
        <w:tc>
          <w:tcPr>
            <w:tcW w:w="2520" w:type="dxa"/>
            <w:vAlign w:val="center"/>
          </w:tcPr>
          <w:p w14:paraId="2BA1A60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声音图鉴</w:t>
            </w:r>
          </w:p>
        </w:tc>
        <w:tc>
          <w:tcPr>
            <w:tcW w:w="2520" w:type="dxa"/>
            <w:vAlign w:val="center"/>
          </w:tcPr>
          <w:p w14:paraId="705DBA0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感官</w:t>
            </w:r>
          </w:p>
        </w:tc>
        <w:tc>
          <w:tcPr>
            <w:tcW w:w="2520" w:type="dxa"/>
            <w:vAlign w:val="center"/>
          </w:tcPr>
          <w:p w14:paraId="66B7251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远期</w:t>
            </w:r>
          </w:p>
        </w:tc>
      </w:tr>
      <w:tr w14:paraId="65C59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2DA1FA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P3</w:t>
            </w:r>
          </w:p>
        </w:tc>
        <w:tc>
          <w:tcPr>
            <w:tcW w:w="2520" w:type="dxa"/>
            <w:vAlign w:val="center"/>
          </w:tcPr>
          <w:p w14:paraId="0ACF0AFE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高级 AI NPC 长期记忆</w:t>
            </w:r>
          </w:p>
        </w:tc>
        <w:tc>
          <w:tcPr>
            <w:tcW w:w="2520" w:type="dxa"/>
            <w:vAlign w:val="center"/>
          </w:tcPr>
          <w:p w14:paraId="693BC91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实验</w:t>
            </w:r>
          </w:p>
        </w:tc>
        <w:tc>
          <w:tcPr>
            <w:tcW w:w="2520" w:type="dxa"/>
            <w:vAlign w:val="center"/>
          </w:tcPr>
          <w:p w14:paraId="14B9773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远期</w:t>
            </w:r>
          </w:p>
        </w:tc>
      </w:tr>
      <w:tr w14:paraId="30560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6C50272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P3</w:t>
            </w:r>
          </w:p>
        </w:tc>
        <w:tc>
          <w:tcPr>
            <w:tcW w:w="2520" w:type="dxa"/>
            <w:vAlign w:val="center"/>
          </w:tcPr>
          <w:p w14:paraId="405CBB2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世界导演</w:t>
            </w:r>
          </w:p>
        </w:tc>
        <w:tc>
          <w:tcPr>
            <w:tcW w:w="2520" w:type="dxa"/>
            <w:vAlign w:val="center"/>
          </w:tcPr>
          <w:p w14:paraId="5E30A53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实验</w:t>
            </w:r>
          </w:p>
        </w:tc>
        <w:tc>
          <w:tcPr>
            <w:tcW w:w="2520" w:type="dxa"/>
            <w:vAlign w:val="center"/>
          </w:tcPr>
          <w:p w14:paraId="504EBDF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远期</w:t>
            </w:r>
          </w:p>
        </w:tc>
      </w:tr>
      <w:tr w14:paraId="76B51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E80539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P3</w:t>
            </w:r>
          </w:p>
        </w:tc>
        <w:tc>
          <w:tcPr>
            <w:tcW w:w="2520" w:type="dxa"/>
            <w:vAlign w:val="center"/>
          </w:tcPr>
          <w:p w14:paraId="25FFBCC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城市级/跨城市</w:t>
            </w:r>
          </w:p>
        </w:tc>
        <w:tc>
          <w:tcPr>
            <w:tcW w:w="2520" w:type="dxa"/>
            <w:vAlign w:val="center"/>
          </w:tcPr>
          <w:p w14:paraId="0BFD17E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规模</w:t>
            </w:r>
          </w:p>
        </w:tc>
        <w:tc>
          <w:tcPr>
            <w:tcW w:w="2520" w:type="dxa"/>
            <w:vAlign w:val="center"/>
          </w:tcPr>
          <w:p w14:paraId="15E8B3F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远期</w:t>
            </w:r>
          </w:p>
        </w:tc>
      </w:tr>
      <w:tr w14:paraId="498FB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00F0AD9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P3</w:t>
            </w:r>
          </w:p>
        </w:tc>
        <w:tc>
          <w:tcPr>
            <w:tcW w:w="2520" w:type="dxa"/>
            <w:vAlign w:val="center"/>
          </w:tcPr>
          <w:p w14:paraId="253F97CE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历史 AR 大规模复原</w:t>
            </w:r>
          </w:p>
        </w:tc>
        <w:tc>
          <w:tcPr>
            <w:tcW w:w="2520" w:type="dxa"/>
            <w:vAlign w:val="center"/>
          </w:tcPr>
          <w:p w14:paraId="5541810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实验</w:t>
            </w:r>
          </w:p>
        </w:tc>
        <w:tc>
          <w:tcPr>
            <w:tcW w:w="2520" w:type="dxa"/>
            <w:vAlign w:val="center"/>
          </w:tcPr>
          <w:p w14:paraId="4FFBB2C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远期</w:t>
            </w:r>
          </w:p>
        </w:tc>
      </w:tr>
    </w:tbl>
    <w:p w14:paraId="760ED718"/>
    <w:p w14:paraId="46199669">
      <w:pPr>
        <w:pStyle w:val="3"/>
      </w:pPr>
      <w:r>
        <w:t>附录 C：开发团队第一阶段的建议任务顺序</w:t>
      </w:r>
    </w:p>
    <w:p w14:paraId="702BF0F4">
      <w:pPr>
        <w:pStyle w:val="14"/>
      </w:pPr>
      <w:r>
        <w:t>先做“现实地点 → 六边迷雾 → 足迹”。</w:t>
      </w:r>
    </w:p>
    <w:p w14:paraId="168974A9">
      <w:pPr>
        <w:pStyle w:val="14"/>
      </w:pPr>
      <w:r>
        <w:t>加入真实天气/时间状态。</w:t>
      </w:r>
    </w:p>
    <w:p w14:paraId="48822601">
      <w:pPr>
        <w:pStyle w:val="14"/>
      </w:pPr>
      <w:r>
        <w:t>加入随手拍与最小识别标签。</w:t>
      </w:r>
    </w:p>
    <w:p w14:paraId="026C5E21">
      <w:pPr>
        <w:pStyle w:val="14"/>
      </w:pPr>
      <w:r>
        <w:t>照片生成资源/图鉴/记忆。</w:t>
      </w:r>
    </w:p>
    <w:p w14:paraId="3B8E58F7">
      <w:pPr>
        <w:pStyle w:val="14"/>
      </w:pPr>
      <w:r>
        <w:t>加入一个真正有变化的地点（优先湖）。</w:t>
      </w:r>
    </w:p>
    <w:p w14:paraId="6A3461EE">
      <w:pPr>
        <w:pStyle w:val="14"/>
      </w:pPr>
      <w:r>
        <w:t>加入基础 AR 生物/物品。</w:t>
      </w:r>
    </w:p>
    <w:p w14:paraId="05DF67DF">
      <w:pPr>
        <w:pStyle w:val="14"/>
      </w:pPr>
      <w:r>
        <w:t>加入宿舍作为回归基地。</w:t>
      </w:r>
    </w:p>
    <w:p w14:paraId="22A9AAA8">
      <w:pPr>
        <w:pStyle w:val="14"/>
      </w:pPr>
      <w:r>
        <w:t>加入一个 NPC 的作息 + 小任务。</w:t>
      </w:r>
    </w:p>
    <w:p w14:paraId="0ED2E7D7">
      <w:pPr>
        <w:pStyle w:val="14"/>
      </w:pPr>
      <w:r>
        <w:t>加入漂流瓶和一层玩家痕迹。</w:t>
      </w:r>
    </w:p>
    <w:p w14:paraId="25F9913E">
      <w:pPr>
        <w:pStyle w:val="14"/>
      </w:pPr>
      <w:r>
        <w:t>用 1-2 周真实生活试玩，验证用户是否真的愿意“因为世界而多走一步”。</w:t>
      </w:r>
    </w:p>
    <w:sectPr>
      <w:headerReference r:id="rId5" w:type="default"/>
      <w:footerReference r:id="rId6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5D12E">
    <w:pPr>
      <w:pStyle w:val="24"/>
      <w:jc w:val="center"/>
    </w:pPr>
    <w:r>
      <w:rPr>
        <w:color w:val="828282"/>
        <w:sz w:val="16"/>
      </w:rPr>
      <w:t>内部设计总纲 · V3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588E13">
    <w:pPr>
      <w:pStyle w:val="25"/>
      <w:jc w:val="right"/>
    </w:pPr>
    <w:r>
      <w:rPr>
        <w:color w:val="787878"/>
        <w:sz w:val="16"/>
      </w:rPr>
      <w:t>RainingTrace / 雨迹 · GDD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0B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Note"/>
    <w:uiPriority w:val="0"/>
    <w:pPr>
      <w:spacing w:after="200" w:line="276" w:lineRule="auto"/>
    </w:pPr>
    <w:rPr>
      <w:rFonts w:ascii="微软雅黑" w:hAnsi="微软雅黑" w:eastAsiaTheme="minorEastAsia" w:cstheme="minorBidi"/>
      <w:sz w:val="18"/>
      <w:szCs w:val="22"/>
      <w:lang w:val="en-US" w:eastAsia="en-US" w:bidi="ar-SA"/>
    </w:rPr>
  </w:style>
  <w:style w:type="paragraph" w:customStyle="1" w:styleId="165">
    <w:name w:val="Callout"/>
    <w:uiPriority w:val="0"/>
    <w:pPr>
      <w:spacing w:after="200" w:line="276" w:lineRule="auto"/>
    </w:pPr>
    <w:rPr>
      <w:rFonts w:ascii="微软雅黑" w:hAnsi="微软雅黑" w:eastAsiaTheme="minorEastAsia" w:cstheme="minorBidi"/>
      <w:b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1304</Words>
  <Characters>1439</Characters>
  <Lines>0</Lines>
  <Paragraphs>0</Paragraphs>
  <TotalTime>0</TotalTime>
  <ScaleCrop>false</ScaleCrop>
  <LinksUpToDate>false</LinksUpToDate>
  <CharactersWithSpaces>1520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RainingTrace Project</dc:creator>
  <dc:description>generated by python-docx</dc:description>
  <cp:keywords>RainingTrace, 雨迹, GDD, LBS, AR, Life RPG, Stardew Valley</cp:keywords>
  <cp:lastModifiedBy>夏千以晴川</cp:lastModifiedBy>
  <dcterms:modified xsi:type="dcterms:W3CDTF">2026-09-12T15:44:01Z</dcterms:modified>
  <dc:subject>Reality Life RPG</dc:subject>
  <dc:title>RainingTrace / 雨迹 - 游戏设计总纲 GDD V3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eyJoZGlkIjoiZTMzZWJjZGZkZmRkMzNiYzZmY2QwMTIxNmNkYjg3MjMiLCJ1c2VySWQiOiIxNjM0MzA4MDQ2In0=</vt:lpwstr>
  </property>
  <property fmtid="{D5CDD505-2E9C-101B-9397-08002B2CF9AE}" pid="3" name="KSOProductBuildVer">
    <vt:lpwstr>2052-12.1.0.28043</vt:lpwstr>
  </property>
  <property fmtid="{D5CDD505-2E9C-101B-9397-08002B2CF9AE}" pid="4" name="ICV">
    <vt:lpwstr>5A537C3A606E487795BBED774B19D700_12</vt:lpwstr>
  </property>
</Properties>
</file>